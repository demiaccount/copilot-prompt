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B8FDB" w14:textId="19B800EE" w:rsidR="00C82DD0" w:rsidRDefault="00C82DD0" w:rsidP="00C82DD0">
      <w:p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30"/>
          <w:lang w:eastAsia="zh-CN"/>
        </w:rPr>
      </w:pPr>
      <w:bookmarkStart w:id="0" w:name="heading_1"/>
      <w:r>
        <w:rPr>
          <w:rFonts w:ascii="Arial" w:eastAsia="等线" w:hAnsi="Arial" w:cs="Arial" w:hint="eastAsia"/>
          <w:b/>
          <w:sz w:val="30"/>
          <w:lang w:eastAsia="zh-CN"/>
        </w:rPr>
        <w:t>微软</w:t>
      </w:r>
      <w:r>
        <w:rPr>
          <w:rFonts w:ascii="Arial" w:eastAsia="等线" w:hAnsi="Arial" w:cs="Arial" w:hint="eastAsia"/>
          <w:b/>
          <w:sz w:val="30"/>
          <w:lang w:eastAsia="zh-CN"/>
        </w:rPr>
        <w:t>copilot</w:t>
      </w:r>
    </w:p>
    <w:p w14:paraId="1E3203F4" w14:textId="33382E50" w:rsidR="00C82DD0" w:rsidRPr="0037592C" w:rsidRDefault="00C82DD0" w:rsidP="0037592C">
      <w:pPr>
        <w:pStyle w:val="a9"/>
        <w:numPr>
          <w:ilvl w:val="0"/>
          <w:numId w:val="5"/>
        </w:num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30"/>
          <w:lang w:eastAsia="zh-CN"/>
        </w:rPr>
      </w:pPr>
      <w:r w:rsidRPr="0037592C">
        <w:rPr>
          <w:rFonts w:ascii="Arial" w:eastAsia="等线" w:hAnsi="Arial" w:cs="Arial"/>
          <w:b/>
          <w:sz w:val="30"/>
        </w:rPr>
        <w:t xml:space="preserve">PPT </w:t>
      </w:r>
      <w:r w:rsidRPr="0037592C">
        <w:rPr>
          <w:rFonts w:ascii="Arial" w:eastAsia="等线" w:hAnsi="Arial" w:cs="Arial"/>
          <w:b/>
          <w:sz w:val="30"/>
        </w:rPr>
        <w:t>大纲生成演示</w:t>
      </w:r>
      <w:bookmarkEnd w:id="0"/>
    </w:p>
    <w:p w14:paraId="65456B74" w14:textId="34B487CD" w:rsidR="0037592C" w:rsidRDefault="0037592C" w:rsidP="003759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文本生成的四个要素：角色定视角，结构定逻辑，深度</w:t>
      </w:r>
      <w:r w:rsidR="00FF2756">
        <w:rPr>
          <w:rFonts w:hint="eastAsia"/>
          <w:lang w:eastAsia="zh-CN"/>
        </w:rPr>
        <w:t>（每点给出可执行动作+数据占位）</w:t>
      </w:r>
      <w:r>
        <w:rPr>
          <w:rFonts w:hint="eastAsia"/>
          <w:lang w:eastAsia="zh-CN"/>
        </w:rPr>
        <w:t>定价值，格式定效率</w:t>
      </w:r>
    </w:p>
    <w:p w14:paraId="7FCE5EDC" w14:textId="77777777" w:rsidR="00C82DD0" w:rsidRDefault="00C82DD0" w:rsidP="00C82DD0">
      <w:pPr>
        <w:spacing w:before="260" w:after="120" w:line="288" w:lineRule="auto"/>
        <w:jc w:val="left"/>
        <w:outlineLvl w:val="3"/>
      </w:pPr>
      <w:bookmarkStart w:id="1" w:name="heading_2"/>
      <w:r>
        <w:rPr>
          <w:rFonts w:ascii="Arial" w:eastAsia="等线" w:hAnsi="Arial" w:cs="Arial"/>
          <w:b/>
          <w:sz w:val="28"/>
        </w:rPr>
        <w:t>场景背景</w:t>
      </w:r>
      <w:bookmarkEnd w:id="1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82DD0" w14:paraId="2341EBF7" w14:textId="77777777" w:rsidTr="00124B1F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A191B" w14:textId="687AF7B3" w:rsidR="00C82DD0" w:rsidRDefault="00C82DD0" w:rsidP="00124B1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员工需要为</w:t>
            </w:r>
            <w:r w:rsidR="00AE6FF4">
              <w:rPr>
                <w:rFonts w:ascii="Arial" w:eastAsia="等线" w:hAnsi="Arial" w:cs="Arial"/>
                <w:color w:val="646A73"/>
                <w:sz w:val="22"/>
              </w:rPr>
              <w:t>某公司某款车型</w:t>
            </w:r>
            <w:r>
              <w:rPr>
                <w:rFonts w:ascii="Arial" w:eastAsia="等线" w:hAnsi="Arial" w:cs="Arial"/>
                <w:color w:val="646A73"/>
                <w:sz w:val="22"/>
              </w:rPr>
              <w:t>下半年营销计划制作一份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PPT</w:t>
            </w:r>
            <w:r>
              <w:rPr>
                <w:rFonts w:ascii="Arial" w:eastAsia="等线" w:hAnsi="Arial" w:cs="Arial"/>
                <w:color w:val="646A73"/>
                <w:sz w:val="22"/>
              </w:rPr>
              <w:t>，但不知道如何组织内容。希望通过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Copilot </w:t>
            </w:r>
            <w:r>
              <w:rPr>
                <w:rFonts w:ascii="Arial" w:eastAsia="等线" w:hAnsi="Arial" w:cs="Arial"/>
                <w:color w:val="646A73"/>
                <w:sz w:val="22"/>
              </w:rPr>
              <w:t>快速生成大纲。</w:t>
            </w:r>
          </w:p>
        </w:tc>
      </w:tr>
    </w:tbl>
    <w:p w14:paraId="33061D53" w14:textId="77777777" w:rsidR="00C82DD0" w:rsidRDefault="00C82DD0" w:rsidP="00C82DD0">
      <w:pPr>
        <w:spacing w:before="120" w:after="120" w:line="288" w:lineRule="auto"/>
        <w:jc w:val="left"/>
      </w:pPr>
    </w:p>
    <w:p w14:paraId="0C9FD4A5" w14:textId="77777777" w:rsidR="00C82DD0" w:rsidRDefault="00C82DD0" w:rsidP="00C82DD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普通</w:t>
      </w:r>
      <w:r>
        <w:rPr>
          <w:rFonts w:ascii="Arial" w:eastAsia="等线" w:hAnsi="Arial" w:cs="Arial"/>
          <w:b/>
          <w:sz w:val="22"/>
        </w:rPr>
        <w:t xml:space="preserve"> Prompt</w:t>
      </w:r>
      <w:r>
        <w:rPr>
          <w:rFonts w:ascii="Arial" w:eastAsia="等线" w:hAnsi="Arial" w:cs="Arial"/>
          <w:b/>
          <w:sz w:val="22"/>
        </w:rPr>
        <w:t>（反面案例）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82DD0" w14:paraId="19A5D5E7" w14:textId="77777777" w:rsidTr="00124B1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D6919" w14:textId="507D8995" w:rsidR="00C82DD0" w:rsidRDefault="00C82DD0" w:rsidP="00124B1F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宋体" w:eastAsia="宋体" w:hAnsi="宋体" w:cs="宋体" w:hint="eastAsia"/>
                <w:sz w:val="22"/>
              </w:rPr>
              <w:t>帮我写一份</w:t>
            </w:r>
            <w:r w:rsidR="00AE6FF4">
              <w:rPr>
                <w:rFonts w:ascii="宋体" w:eastAsia="宋体" w:hAnsi="宋体" w:cs="宋体" w:hint="eastAsia"/>
                <w:sz w:val="22"/>
              </w:rPr>
              <w:t>某公司某款车型</w:t>
            </w:r>
            <w:r>
              <w:rPr>
                <w:rFonts w:ascii="宋体" w:eastAsia="宋体" w:hAnsi="宋体" w:cs="宋体" w:hint="eastAsia"/>
                <w:sz w:val="22"/>
              </w:rPr>
              <w:t>下半年营销计划的</w:t>
            </w:r>
            <w:r>
              <w:rPr>
                <w:rFonts w:ascii="Consolas" w:eastAsia="Consolas" w:hAnsi="Consolas" w:cs="Consolas"/>
                <w:sz w:val="22"/>
              </w:rPr>
              <w:t xml:space="preserve"> PPT</w:t>
            </w:r>
          </w:p>
        </w:tc>
      </w:tr>
    </w:tbl>
    <w:p w14:paraId="0A0BAF07" w14:textId="77777777" w:rsidR="00C82DD0" w:rsidRDefault="00C82DD0" w:rsidP="00C82DD0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82DD0" w14:paraId="0BB29219" w14:textId="77777777" w:rsidTr="00124B1F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6442E" w14:textId="30BE37D1" w:rsidR="00C82DD0" w:rsidRDefault="00C82DD0" w:rsidP="00124B1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输出内容空洞，只有</w:t>
            </w:r>
            <w:r>
              <w:rPr>
                <w:rFonts w:ascii="Arial" w:eastAsia="等线" w:hAnsi="Arial" w:cs="Arial"/>
                <w:color w:val="646A73"/>
                <w:sz w:val="22"/>
              </w:rPr>
              <w:t>“</w:t>
            </w:r>
            <w:r>
              <w:rPr>
                <w:rFonts w:ascii="Arial" w:eastAsia="等线" w:hAnsi="Arial" w:cs="Arial"/>
                <w:color w:val="646A73"/>
                <w:sz w:val="22"/>
              </w:rPr>
              <w:t>市场概况、策略、预算</w:t>
            </w:r>
            <w:r>
              <w:rPr>
                <w:rFonts w:ascii="Arial" w:eastAsia="等线" w:hAnsi="Arial" w:cs="Arial"/>
                <w:color w:val="646A73"/>
                <w:sz w:val="22"/>
              </w:rPr>
              <w:t>”</w:t>
            </w:r>
            <w:r>
              <w:rPr>
                <w:rFonts w:ascii="Arial" w:eastAsia="等线" w:hAnsi="Arial" w:cs="Arial"/>
                <w:color w:val="646A73"/>
                <w:sz w:val="22"/>
              </w:rPr>
              <w:t>等标题，无具体数据和建议。</w:t>
            </w:r>
          </w:p>
        </w:tc>
      </w:tr>
    </w:tbl>
    <w:p w14:paraId="5C9B8672" w14:textId="77777777" w:rsidR="00C82DD0" w:rsidRDefault="00C82DD0" w:rsidP="00C82DD0">
      <w:pPr>
        <w:spacing w:before="120" w:after="120" w:line="288" w:lineRule="auto"/>
        <w:jc w:val="left"/>
      </w:pPr>
    </w:p>
    <w:p w14:paraId="5581BA8D" w14:textId="77777777" w:rsidR="00C82DD0" w:rsidRDefault="00C82DD0" w:rsidP="00C82DD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高级</w:t>
      </w:r>
      <w:r>
        <w:rPr>
          <w:rFonts w:ascii="Arial" w:eastAsia="等线" w:hAnsi="Arial" w:cs="Arial"/>
          <w:b/>
          <w:sz w:val="22"/>
        </w:rPr>
        <w:t xml:space="preserve"> Prompt</w:t>
      </w:r>
      <w:r>
        <w:rPr>
          <w:rFonts w:ascii="Arial" w:eastAsia="等线" w:hAnsi="Arial" w:cs="Arial"/>
          <w:b/>
          <w:sz w:val="22"/>
        </w:rPr>
        <w:t>（正面案例）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82DD0" w14:paraId="2FBCBD29" w14:textId="77777777" w:rsidTr="00124B1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E85B7" w14:textId="78904D5B" w:rsidR="00C82DD0" w:rsidRDefault="00C82DD0" w:rsidP="00124B1F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宋体" w:eastAsia="宋体" w:hAnsi="宋体" w:cs="宋体" w:hint="eastAsia"/>
                <w:sz w:val="22"/>
              </w:rPr>
              <w:t>你是</w:t>
            </w:r>
            <w:r w:rsidR="00AE6FF4">
              <w:rPr>
                <w:rFonts w:ascii="宋体" w:eastAsia="宋体" w:hAnsi="宋体" w:cs="宋体" w:hint="eastAsia"/>
                <w:sz w:val="22"/>
              </w:rPr>
              <w:t>某公司</w:t>
            </w:r>
            <w:r>
              <w:rPr>
                <w:rFonts w:ascii="宋体" w:eastAsia="宋体" w:hAnsi="宋体" w:cs="宋体" w:hint="eastAsia"/>
                <w:sz w:val="22"/>
              </w:rPr>
              <w:t>中国营销策略专家。充分通过网页搜索，充分调研，特别关注竞品信息，请为</w:t>
            </w:r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 w:rsidR="00AE6FF4">
              <w:rPr>
                <w:rFonts w:ascii="宋体" w:eastAsia="宋体" w:hAnsi="宋体" w:cs="宋体" w:hint="eastAsia"/>
                <w:sz w:val="22"/>
              </w:rPr>
              <w:t>某车型</w:t>
            </w:r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宋体" w:eastAsia="宋体" w:hAnsi="宋体" w:cs="宋体" w:hint="eastAsia"/>
                <w:sz w:val="22"/>
              </w:rPr>
              <w:t>下半年营销计划生成一份</w:t>
            </w:r>
            <w:r>
              <w:rPr>
                <w:rFonts w:ascii="Consolas" w:eastAsia="Consolas" w:hAnsi="Consolas" w:cs="Consolas"/>
                <w:sz w:val="22"/>
              </w:rPr>
              <w:t xml:space="preserve"> PPT </w:t>
            </w:r>
            <w:r>
              <w:rPr>
                <w:rFonts w:ascii="宋体" w:eastAsia="宋体" w:hAnsi="宋体" w:cs="宋体" w:hint="eastAsia"/>
                <w:sz w:val="22"/>
              </w:rPr>
              <w:t>大纲。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宋体" w:eastAsia="宋体" w:hAnsi="宋体" w:cs="宋体" w:hint="eastAsia"/>
                <w:sz w:val="22"/>
              </w:rPr>
              <w:t>要求：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- </w:t>
            </w:r>
            <w:r>
              <w:rPr>
                <w:rFonts w:ascii="宋体" w:eastAsia="宋体" w:hAnsi="宋体" w:cs="宋体" w:hint="eastAsia"/>
                <w:sz w:val="22"/>
              </w:rPr>
              <w:t>每页包含：核心观点（一句话）</w:t>
            </w:r>
            <w:r>
              <w:rPr>
                <w:rFonts w:ascii="Consolas" w:eastAsia="Consolas" w:hAnsi="Consolas" w:cs="Consolas"/>
                <w:sz w:val="22"/>
              </w:rPr>
              <w:t xml:space="preserve">+ </w:t>
            </w:r>
            <w:r>
              <w:rPr>
                <w:rFonts w:ascii="宋体" w:eastAsia="宋体" w:hAnsi="宋体" w:cs="宋体" w:hint="eastAsia"/>
                <w:sz w:val="22"/>
              </w:rPr>
              <w:t>数据支撑（用</w:t>
            </w:r>
            <w:r>
              <w:rPr>
                <w:rFonts w:ascii="Consolas" w:eastAsia="Consolas" w:hAnsi="Consolas" w:cs="Consolas"/>
                <w:sz w:val="22"/>
              </w:rPr>
              <w:t>[</w:t>
            </w:r>
            <w:r>
              <w:rPr>
                <w:rFonts w:ascii="宋体" w:eastAsia="宋体" w:hAnsi="宋体" w:cs="宋体" w:hint="eastAsia"/>
                <w:sz w:val="22"/>
              </w:rPr>
              <w:t>占位</w:t>
            </w:r>
            <w:r>
              <w:rPr>
                <w:rFonts w:ascii="Consolas" w:eastAsia="Consolas" w:hAnsi="Consolas" w:cs="Consolas"/>
                <w:sz w:val="22"/>
              </w:rPr>
              <w:t>]</w:t>
            </w:r>
            <w:r>
              <w:rPr>
                <w:rFonts w:ascii="宋体" w:eastAsia="宋体" w:hAnsi="宋体" w:cs="宋体" w:hint="eastAsia"/>
                <w:sz w:val="22"/>
              </w:rPr>
              <w:t>标注）</w:t>
            </w:r>
            <w:r>
              <w:rPr>
                <w:rFonts w:ascii="Consolas" w:eastAsia="Consolas" w:hAnsi="Consolas" w:cs="Consolas"/>
                <w:sz w:val="22"/>
              </w:rPr>
              <w:t xml:space="preserve">+ </w:t>
            </w:r>
            <w:r>
              <w:rPr>
                <w:rFonts w:ascii="宋体" w:eastAsia="宋体" w:hAnsi="宋体" w:cs="宋体" w:hint="eastAsia"/>
                <w:sz w:val="22"/>
              </w:rPr>
              <w:t>具体执行动作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- </w:t>
            </w:r>
            <w:r>
              <w:rPr>
                <w:rFonts w:ascii="宋体" w:eastAsia="宋体" w:hAnsi="宋体" w:cs="宋体" w:hint="eastAsia"/>
                <w:sz w:val="22"/>
              </w:rPr>
              <w:t>分页方式：用</w:t>
            </w:r>
            <w:r>
              <w:rPr>
                <w:rFonts w:ascii="Consolas" w:eastAsia="Consolas" w:hAnsi="Consolas" w:cs="Consolas"/>
                <w:sz w:val="22"/>
              </w:rPr>
              <w:t>“</w:t>
            </w:r>
            <w:r>
              <w:rPr>
                <w:rFonts w:ascii="宋体" w:eastAsia="宋体" w:hAnsi="宋体" w:cs="宋体" w:hint="eastAsia"/>
                <w:sz w:val="22"/>
              </w:rPr>
              <w:t>第</w:t>
            </w:r>
            <w:r>
              <w:rPr>
                <w:rFonts w:ascii="Consolas" w:eastAsia="Consolas" w:hAnsi="Consolas" w:cs="Consolas"/>
                <w:sz w:val="22"/>
              </w:rPr>
              <w:t>1</w:t>
            </w:r>
            <w:r>
              <w:rPr>
                <w:rFonts w:ascii="宋体" w:eastAsia="宋体" w:hAnsi="宋体" w:cs="宋体" w:hint="eastAsia"/>
                <w:sz w:val="22"/>
              </w:rPr>
              <w:t>页：</w:t>
            </w:r>
            <w:r>
              <w:rPr>
                <w:rFonts w:ascii="Consolas" w:eastAsia="Consolas" w:hAnsi="Consolas" w:cs="Consolas"/>
                <w:sz w:val="22"/>
              </w:rPr>
              <w:t>” “</w:t>
            </w:r>
            <w:r>
              <w:rPr>
                <w:rFonts w:ascii="宋体" w:eastAsia="宋体" w:hAnsi="宋体" w:cs="宋体" w:hint="eastAsia"/>
                <w:sz w:val="22"/>
              </w:rPr>
              <w:t>第</w:t>
            </w:r>
            <w:r>
              <w:rPr>
                <w:rFonts w:ascii="Consolas" w:eastAsia="Consolas" w:hAnsi="Consolas" w:cs="Consolas"/>
                <w:sz w:val="22"/>
              </w:rPr>
              <w:t>2</w:t>
            </w:r>
            <w:r>
              <w:rPr>
                <w:rFonts w:ascii="宋体" w:eastAsia="宋体" w:hAnsi="宋体" w:cs="宋体" w:hint="eastAsia"/>
                <w:sz w:val="22"/>
              </w:rPr>
              <w:t>页：</w:t>
            </w:r>
            <w:r>
              <w:rPr>
                <w:rFonts w:ascii="Consolas" w:eastAsia="Consolas" w:hAnsi="Consolas" w:cs="Consolas"/>
                <w:sz w:val="22"/>
              </w:rPr>
              <w:t xml:space="preserve">” </w:t>
            </w:r>
            <w:r>
              <w:rPr>
                <w:rFonts w:ascii="宋体" w:eastAsia="宋体" w:hAnsi="宋体" w:cs="宋体" w:hint="eastAsia"/>
                <w:sz w:val="22"/>
              </w:rPr>
              <w:t>依次列出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- </w:t>
            </w:r>
            <w:r>
              <w:rPr>
                <w:rFonts w:ascii="宋体" w:eastAsia="宋体" w:hAnsi="宋体" w:cs="宋体" w:hint="eastAsia"/>
                <w:sz w:val="22"/>
              </w:rPr>
              <w:t>至少包含：市场分析、竞品对比（</w:t>
            </w:r>
            <w:r w:rsidR="00AE6FF4">
              <w:rPr>
                <w:rFonts w:ascii="宋体" w:eastAsia="宋体" w:hAnsi="宋体" w:cs="宋体" w:hint="eastAsia"/>
                <w:sz w:val="22"/>
                <w:lang w:eastAsia="zh-CN"/>
              </w:rPr>
              <w:t>其他公司某车型</w:t>
            </w:r>
            <w:r>
              <w:rPr>
                <w:rFonts w:ascii="Consolas" w:eastAsia="Consolas" w:hAnsi="Consolas" w:cs="Consolas"/>
                <w:sz w:val="22"/>
              </w:rPr>
              <w:t>/</w:t>
            </w:r>
            <w:r w:rsidR="00AE6FF4">
              <w:rPr>
                <w:rFonts w:ascii="宋体" w:eastAsia="宋体" w:hAnsi="宋体" w:cs="宋体" w:hint="eastAsia"/>
                <w:sz w:val="22"/>
                <w:lang w:eastAsia="zh-CN"/>
              </w:rPr>
              <w:t>其他公司某车型</w:t>
            </w:r>
            <w:r>
              <w:rPr>
                <w:rFonts w:ascii="宋体" w:eastAsia="宋体" w:hAnsi="宋体" w:cs="宋体" w:hint="eastAsia"/>
                <w:sz w:val="22"/>
              </w:rPr>
              <w:t>）、核心策略、执行路线图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宋体" w:eastAsia="宋体" w:hAnsi="宋体" w:cs="宋体" w:hint="eastAsia"/>
                <w:sz w:val="22"/>
              </w:rPr>
              <w:t>请直接输出大纲内容。</w:t>
            </w:r>
          </w:p>
        </w:tc>
      </w:tr>
    </w:tbl>
    <w:p w14:paraId="76B19526" w14:textId="77777777" w:rsidR="00C82DD0" w:rsidRDefault="00C82DD0" w:rsidP="00C82DD0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82DD0" w14:paraId="2D3476C0" w14:textId="77777777" w:rsidTr="00124B1F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3C90B" w14:textId="5BCD73D3" w:rsidR="00C82DD0" w:rsidRDefault="00C82DD0" w:rsidP="00124B1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lastRenderedPageBreak/>
              <w:t>输出包含可执行建议、数据占位和清晰结构。</w:t>
            </w:r>
          </w:p>
        </w:tc>
      </w:tr>
    </w:tbl>
    <w:p w14:paraId="4E644992" w14:textId="403DC391" w:rsidR="008D3E8E" w:rsidRDefault="008D3E8E" w:rsidP="008D3E8E">
      <w:pPr>
        <w:spacing w:before="300" w:after="120" w:line="288" w:lineRule="auto"/>
        <w:jc w:val="left"/>
        <w:outlineLvl w:val="2"/>
        <w:rPr>
          <w:rFonts w:hint="eastAsia"/>
          <w:lang w:eastAsia="zh-CN"/>
        </w:rPr>
      </w:pPr>
      <w:bookmarkStart w:id="2" w:name="heading_3"/>
      <w:r>
        <w:rPr>
          <w:rFonts w:ascii="Arial" w:eastAsia="等线" w:hAnsi="Arial" w:cs="Arial"/>
          <w:b/>
          <w:sz w:val="30"/>
        </w:rPr>
        <w:t>二、</w:t>
      </w:r>
      <w:r>
        <w:rPr>
          <w:rFonts w:ascii="Arial" w:eastAsia="等线" w:hAnsi="Arial" w:cs="Arial"/>
          <w:b/>
          <w:sz w:val="30"/>
        </w:rPr>
        <w:t xml:space="preserve">Excel </w:t>
      </w:r>
      <w:r>
        <w:rPr>
          <w:rFonts w:ascii="Arial" w:eastAsia="等线" w:hAnsi="Arial" w:cs="Arial"/>
          <w:b/>
          <w:sz w:val="30"/>
        </w:rPr>
        <w:t>分析演示</w:t>
      </w:r>
      <w:bookmarkEnd w:id="2"/>
    </w:p>
    <w:p w14:paraId="78674CB0" w14:textId="77777777" w:rsidR="008D3E8E" w:rsidRDefault="008D3E8E" w:rsidP="008D3E8E">
      <w:pPr>
        <w:spacing w:before="260" w:after="120" w:line="288" w:lineRule="auto"/>
        <w:jc w:val="left"/>
        <w:outlineLvl w:val="3"/>
      </w:pPr>
      <w:bookmarkStart w:id="3" w:name="heading_4"/>
      <w:r>
        <w:rPr>
          <w:rFonts w:ascii="Arial" w:eastAsia="等线" w:hAnsi="Arial" w:cs="Arial"/>
          <w:b/>
          <w:sz w:val="28"/>
        </w:rPr>
        <w:t>场景背景</w:t>
      </w:r>
      <w:bookmarkEnd w:id="3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D3E8E" w14:paraId="4FF68CE9" w14:textId="77777777" w:rsidTr="00124B1F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5F64C" w14:textId="77777777" w:rsidR="008D3E8E" w:rsidRDefault="008D3E8E" w:rsidP="00124B1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员工有一份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2026 </w:t>
            </w:r>
            <w:r>
              <w:rPr>
                <w:rFonts w:ascii="Arial" w:eastAsia="等线" w:hAnsi="Arial" w:cs="Arial"/>
                <w:color w:val="646A73"/>
                <w:sz w:val="22"/>
              </w:rPr>
              <w:t>年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Q1 </w:t>
            </w:r>
            <w:r>
              <w:rPr>
                <w:rFonts w:ascii="Arial" w:eastAsia="等线" w:hAnsi="Arial" w:cs="Arial"/>
                <w:color w:val="646A73"/>
                <w:sz w:val="22"/>
              </w:rPr>
              <w:t>各区域销量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Excel </w:t>
            </w:r>
            <w:r>
              <w:rPr>
                <w:rFonts w:ascii="Arial" w:eastAsia="等线" w:hAnsi="Arial" w:cs="Arial"/>
                <w:color w:val="646A73"/>
                <w:sz w:val="22"/>
              </w:rPr>
              <w:t>表格（含区域、</w:t>
            </w:r>
            <w:r>
              <w:rPr>
                <w:rFonts w:ascii="Arial" w:eastAsia="等线" w:hAnsi="Arial" w:cs="Arial"/>
                <w:color w:val="646A73"/>
                <w:sz w:val="22"/>
              </w:rPr>
              <w:t>Q1</w:t>
            </w:r>
            <w:r>
              <w:rPr>
                <w:rFonts w:ascii="Arial" w:eastAsia="等线" w:hAnsi="Arial" w:cs="Arial"/>
                <w:color w:val="646A73"/>
                <w:sz w:val="22"/>
              </w:rPr>
              <w:t>销量、</w:t>
            </w:r>
            <w:r>
              <w:rPr>
                <w:rFonts w:ascii="Arial" w:eastAsia="等线" w:hAnsi="Arial" w:cs="Arial"/>
                <w:color w:val="646A73"/>
                <w:sz w:val="22"/>
              </w:rPr>
              <w:t>Q4</w:t>
            </w:r>
            <w:r>
              <w:rPr>
                <w:rFonts w:ascii="Arial" w:eastAsia="等线" w:hAnsi="Arial" w:cs="Arial"/>
                <w:color w:val="646A73"/>
                <w:sz w:val="22"/>
              </w:rPr>
              <w:t>销量），需要分析环比、排名，并得出业务结论。</w:t>
            </w:r>
          </w:p>
        </w:tc>
      </w:tr>
    </w:tbl>
    <w:p w14:paraId="4088B58A" w14:textId="77777777" w:rsidR="008D3E8E" w:rsidRDefault="008D3E8E" w:rsidP="008D3E8E">
      <w:pPr>
        <w:spacing w:before="120" w:after="120" w:line="288" w:lineRule="auto"/>
        <w:jc w:val="left"/>
      </w:pPr>
    </w:p>
    <w:p w14:paraId="57A94261" w14:textId="77777777" w:rsidR="008D3E8E" w:rsidRDefault="008D3E8E" w:rsidP="008D3E8E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普通</w:t>
      </w:r>
      <w:r>
        <w:rPr>
          <w:rFonts w:ascii="Arial" w:eastAsia="等线" w:hAnsi="Arial" w:cs="Arial"/>
          <w:b/>
          <w:sz w:val="22"/>
        </w:rPr>
        <w:t xml:space="preserve"> Prompt</w:t>
      </w:r>
      <w:r>
        <w:rPr>
          <w:rFonts w:ascii="Arial" w:eastAsia="等线" w:hAnsi="Arial" w:cs="Arial"/>
          <w:b/>
          <w:sz w:val="22"/>
        </w:rPr>
        <w:t>（反面案例）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D3E8E" w14:paraId="0B314701" w14:textId="77777777" w:rsidTr="00124B1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45583" w14:textId="77777777" w:rsidR="008D3E8E" w:rsidRDefault="008D3E8E" w:rsidP="00124B1F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宋体" w:eastAsia="宋体" w:hAnsi="宋体" w:cs="宋体" w:hint="eastAsia"/>
                <w:sz w:val="22"/>
              </w:rPr>
              <w:t>分析这份销量数据</w:t>
            </w:r>
          </w:p>
        </w:tc>
      </w:tr>
    </w:tbl>
    <w:p w14:paraId="7C7D9E9E" w14:textId="77777777" w:rsidR="008D3E8E" w:rsidRDefault="008D3E8E" w:rsidP="008D3E8E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D3E8E" w14:paraId="45C25FD5" w14:textId="77777777" w:rsidTr="00124B1F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B0882" w14:textId="6AB0AD27" w:rsidR="008D3E8E" w:rsidRDefault="008D3E8E" w:rsidP="00124B1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输出只有总销量、平均值，无环比、无排名、无结论。</w:t>
            </w:r>
          </w:p>
        </w:tc>
      </w:tr>
    </w:tbl>
    <w:p w14:paraId="4CE34AEA" w14:textId="77777777" w:rsidR="008D3E8E" w:rsidRPr="008D3E8E" w:rsidRDefault="008D3E8E" w:rsidP="008D3E8E">
      <w:pPr>
        <w:spacing w:before="120" w:after="120" w:line="288" w:lineRule="auto"/>
        <w:jc w:val="left"/>
        <w:rPr>
          <w:rFonts w:hint="eastAsia"/>
          <w:lang w:eastAsia="zh-CN"/>
        </w:rPr>
      </w:pPr>
    </w:p>
    <w:p w14:paraId="46BDD95C" w14:textId="77777777" w:rsidR="008D3E8E" w:rsidRDefault="008D3E8E" w:rsidP="008D3E8E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高级</w:t>
      </w:r>
      <w:r>
        <w:rPr>
          <w:rFonts w:ascii="Arial" w:eastAsia="等线" w:hAnsi="Arial" w:cs="Arial"/>
          <w:b/>
          <w:sz w:val="22"/>
        </w:rPr>
        <w:t xml:space="preserve"> Prompt</w:t>
      </w:r>
      <w:r>
        <w:rPr>
          <w:rFonts w:ascii="Arial" w:eastAsia="等线" w:hAnsi="Arial" w:cs="Arial"/>
          <w:b/>
          <w:sz w:val="22"/>
        </w:rPr>
        <w:t>（正面案例）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D3E8E" w14:paraId="03ECABFF" w14:textId="77777777" w:rsidTr="00124B1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87CE7" w14:textId="04BF17D3" w:rsidR="008D3E8E" w:rsidRDefault="008D3E8E" w:rsidP="00124B1F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宋体" w:eastAsia="宋体" w:hAnsi="宋体" w:cs="宋体" w:hint="eastAsia"/>
                <w:sz w:val="22"/>
              </w:rPr>
              <w:t>你是</w:t>
            </w:r>
            <w:r>
              <w:rPr>
                <w:rFonts w:ascii="宋体" w:eastAsia="宋体" w:hAnsi="宋体" w:cs="宋体" w:hint="eastAsia"/>
                <w:sz w:val="22"/>
              </w:rPr>
              <w:t>某公司</w:t>
            </w:r>
            <w:r>
              <w:rPr>
                <w:rFonts w:ascii="宋体" w:eastAsia="宋体" w:hAnsi="宋体" w:cs="宋体" w:hint="eastAsia"/>
                <w:sz w:val="22"/>
              </w:rPr>
              <w:t>中国销售运营分析师。请基于上传的</w:t>
            </w:r>
            <w:r>
              <w:rPr>
                <w:rFonts w:ascii="Consolas" w:eastAsia="Consolas" w:hAnsi="Consolas" w:cs="Consolas"/>
                <w:sz w:val="22"/>
              </w:rPr>
              <w:t xml:space="preserve"> Excel</w:t>
            </w:r>
            <w:r>
              <w:rPr>
                <w:rFonts w:ascii="宋体" w:eastAsia="宋体" w:hAnsi="宋体" w:cs="宋体" w:hint="eastAsia"/>
                <w:sz w:val="22"/>
              </w:rPr>
              <w:t>（</w:t>
            </w:r>
            <w:r>
              <w:rPr>
                <w:rFonts w:ascii="Consolas" w:eastAsia="Consolas" w:hAnsi="Consolas" w:cs="Consolas"/>
                <w:sz w:val="22"/>
              </w:rPr>
              <w:t>2026</w:t>
            </w:r>
            <w:r>
              <w:rPr>
                <w:rFonts w:ascii="宋体" w:eastAsia="宋体" w:hAnsi="宋体" w:cs="宋体" w:hint="eastAsia"/>
                <w:sz w:val="22"/>
              </w:rPr>
              <w:t>年</w:t>
            </w:r>
            <w:r>
              <w:rPr>
                <w:rFonts w:ascii="Consolas" w:eastAsia="Consolas" w:hAnsi="Consolas" w:cs="Consolas"/>
                <w:sz w:val="22"/>
              </w:rPr>
              <w:t>Q1</w:t>
            </w:r>
            <w:r>
              <w:rPr>
                <w:rFonts w:ascii="宋体" w:eastAsia="宋体" w:hAnsi="宋体" w:cs="宋体" w:hint="eastAsia"/>
                <w:sz w:val="22"/>
              </w:rPr>
              <w:t>各区域销量）完成以下任务：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1. </w:t>
            </w:r>
            <w:r>
              <w:rPr>
                <w:rFonts w:ascii="宋体" w:eastAsia="宋体" w:hAnsi="宋体" w:cs="宋体" w:hint="eastAsia"/>
                <w:sz w:val="22"/>
              </w:rPr>
              <w:t>计算每个区域的</w:t>
            </w:r>
            <w:r>
              <w:rPr>
                <w:rFonts w:ascii="Consolas" w:eastAsia="Consolas" w:hAnsi="Consolas" w:cs="Consolas"/>
                <w:sz w:val="22"/>
              </w:rPr>
              <w:t xml:space="preserve"> Q1 </w:t>
            </w:r>
            <w:r>
              <w:rPr>
                <w:rFonts w:ascii="宋体" w:eastAsia="宋体" w:hAnsi="宋体" w:cs="宋体" w:hint="eastAsia"/>
                <w:sz w:val="22"/>
              </w:rPr>
              <w:t>销量、环比</w:t>
            </w:r>
            <w:r>
              <w:rPr>
                <w:rFonts w:ascii="Consolas" w:eastAsia="Consolas" w:hAnsi="Consolas" w:cs="Consolas"/>
                <w:sz w:val="22"/>
              </w:rPr>
              <w:t xml:space="preserve"> Q4 </w:t>
            </w:r>
            <w:r>
              <w:rPr>
                <w:rFonts w:ascii="宋体" w:eastAsia="宋体" w:hAnsi="宋体" w:cs="宋体" w:hint="eastAsia"/>
                <w:sz w:val="22"/>
              </w:rPr>
              <w:t>增长率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2. </w:t>
            </w:r>
            <w:r>
              <w:rPr>
                <w:rFonts w:ascii="宋体" w:eastAsia="宋体" w:hAnsi="宋体" w:cs="宋体" w:hint="eastAsia"/>
                <w:sz w:val="22"/>
              </w:rPr>
              <w:t>找出增长率最高和最低的区域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3. </w:t>
            </w:r>
            <w:r>
              <w:rPr>
                <w:rFonts w:ascii="宋体" w:eastAsia="宋体" w:hAnsi="宋体" w:cs="宋体" w:hint="eastAsia"/>
                <w:sz w:val="22"/>
              </w:rPr>
              <w:t>给出</w:t>
            </w:r>
            <w:r>
              <w:rPr>
                <w:rFonts w:ascii="Consolas" w:eastAsia="Consolas" w:hAnsi="Consolas" w:cs="Consolas"/>
                <w:sz w:val="22"/>
              </w:rPr>
              <w:t xml:space="preserve"> 2 </w:t>
            </w:r>
            <w:r>
              <w:rPr>
                <w:rFonts w:ascii="宋体" w:eastAsia="宋体" w:hAnsi="宋体" w:cs="宋体" w:hint="eastAsia"/>
                <w:sz w:val="22"/>
              </w:rPr>
              <w:t>条可能的原因推测（结合实际业务）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4. </w:t>
            </w:r>
            <w:r>
              <w:rPr>
                <w:rFonts w:ascii="宋体" w:eastAsia="宋体" w:hAnsi="宋体" w:cs="宋体" w:hint="eastAsia"/>
                <w:sz w:val="22"/>
              </w:rPr>
              <w:t>输出一个表格，包含：区域、</w:t>
            </w:r>
            <w:r>
              <w:rPr>
                <w:rFonts w:ascii="Consolas" w:eastAsia="Consolas" w:hAnsi="Consolas" w:cs="Consolas"/>
                <w:sz w:val="22"/>
              </w:rPr>
              <w:t>Q1</w:t>
            </w:r>
            <w:r>
              <w:rPr>
                <w:rFonts w:ascii="宋体" w:eastAsia="宋体" w:hAnsi="宋体" w:cs="宋体" w:hint="eastAsia"/>
                <w:sz w:val="22"/>
              </w:rPr>
              <w:t>销量、环比增长率、排名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5. </w:t>
            </w:r>
            <w:r>
              <w:rPr>
                <w:rFonts w:ascii="宋体" w:eastAsia="宋体" w:hAnsi="宋体" w:cs="宋体" w:hint="eastAsia"/>
                <w:sz w:val="22"/>
              </w:rPr>
              <w:t>最后用一句话总结：哪个区域需要重点关注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宋体" w:eastAsia="宋体" w:hAnsi="宋体" w:cs="宋体" w:hint="eastAsia"/>
                <w:sz w:val="22"/>
              </w:rPr>
              <w:t>注意：如果缺少数据，请用</w:t>
            </w:r>
            <w:r>
              <w:rPr>
                <w:rFonts w:ascii="Consolas" w:eastAsia="Consolas" w:hAnsi="Consolas" w:cs="Consolas"/>
                <w:sz w:val="22"/>
              </w:rPr>
              <w:t>“</w:t>
            </w:r>
            <w:r>
              <w:rPr>
                <w:rFonts w:ascii="宋体" w:eastAsia="宋体" w:hAnsi="宋体" w:cs="宋体" w:hint="eastAsia"/>
                <w:sz w:val="22"/>
              </w:rPr>
              <w:t>待补充</w:t>
            </w:r>
            <w:r>
              <w:rPr>
                <w:rFonts w:ascii="Consolas" w:eastAsia="Consolas" w:hAnsi="Consolas" w:cs="Consolas"/>
                <w:sz w:val="22"/>
              </w:rPr>
              <w:t>”</w:t>
            </w:r>
            <w:r>
              <w:rPr>
                <w:rFonts w:ascii="宋体" w:eastAsia="宋体" w:hAnsi="宋体" w:cs="宋体" w:hint="eastAsia"/>
                <w:sz w:val="22"/>
              </w:rPr>
              <w:t>标注，不要编造。</w:t>
            </w:r>
          </w:p>
        </w:tc>
      </w:tr>
    </w:tbl>
    <w:p w14:paraId="298F15B4" w14:textId="77777777" w:rsidR="008D3E8E" w:rsidRDefault="008D3E8E" w:rsidP="008D3E8E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D3E8E" w14:paraId="4CB59B46" w14:textId="77777777" w:rsidTr="00124B1F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0597A" w14:textId="3CE7CFEA" w:rsidR="008D3E8E" w:rsidRDefault="008D3E8E" w:rsidP="00124B1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输出包含完整表格、排名、原因推测和行动指向。</w:t>
            </w:r>
          </w:p>
        </w:tc>
      </w:tr>
    </w:tbl>
    <w:p w14:paraId="7C9C569A" w14:textId="77777777" w:rsidR="00342852" w:rsidRDefault="00342852">
      <w:pPr>
        <w:rPr>
          <w:lang w:eastAsia="zh-CN"/>
        </w:rPr>
      </w:pPr>
    </w:p>
    <w:p w14:paraId="073F537D" w14:textId="77777777" w:rsidR="00CE0D68" w:rsidRDefault="00CE0D68">
      <w:pPr>
        <w:rPr>
          <w:lang w:eastAsia="zh-CN"/>
        </w:rPr>
      </w:pPr>
    </w:p>
    <w:p w14:paraId="7D8B3B88" w14:textId="77777777" w:rsidR="00CE0D68" w:rsidRDefault="00CE0D68">
      <w:pPr>
        <w:rPr>
          <w:lang w:eastAsia="zh-CN"/>
        </w:rPr>
      </w:pPr>
    </w:p>
    <w:p w14:paraId="4A79DA37" w14:textId="77777777" w:rsidR="00CE0D68" w:rsidRDefault="00CE0D68">
      <w:pPr>
        <w:rPr>
          <w:lang w:eastAsia="zh-CN"/>
        </w:rPr>
      </w:pPr>
    </w:p>
    <w:p w14:paraId="287EF33B" w14:textId="77777777" w:rsidR="00CE0D68" w:rsidRDefault="00CE0D68">
      <w:pPr>
        <w:rPr>
          <w:lang w:eastAsia="zh-CN"/>
        </w:rPr>
      </w:pPr>
    </w:p>
    <w:p w14:paraId="23F4E4A8" w14:textId="61B62A66" w:rsidR="00CE0D68" w:rsidRDefault="00CE0D68" w:rsidP="00CE0D68">
      <w:pPr>
        <w:spacing w:before="300" w:after="120" w:line="288" w:lineRule="auto"/>
        <w:jc w:val="left"/>
        <w:outlineLvl w:val="2"/>
        <w:rPr>
          <w:rFonts w:hint="eastAsia"/>
          <w:lang w:eastAsia="zh-CN"/>
        </w:rPr>
      </w:pPr>
      <w:bookmarkStart w:id="4" w:name="heading_5"/>
      <w:r>
        <w:rPr>
          <w:rFonts w:ascii="Arial" w:eastAsia="等线" w:hAnsi="Arial" w:cs="Arial"/>
          <w:b/>
          <w:sz w:val="30"/>
        </w:rPr>
        <w:t>三、</w:t>
      </w:r>
      <w:r>
        <w:rPr>
          <w:rFonts w:ascii="Arial" w:eastAsia="等线" w:hAnsi="Arial" w:cs="Arial"/>
          <w:b/>
          <w:sz w:val="30"/>
        </w:rPr>
        <w:t xml:space="preserve">Word </w:t>
      </w:r>
      <w:r>
        <w:rPr>
          <w:rFonts w:ascii="Arial" w:eastAsia="等线" w:hAnsi="Arial" w:cs="Arial"/>
          <w:b/>
          <w:sz w:val="30"/>
        </w:rPr>
        <w:t>会议纪要演示</w:t>
      </w:r>
      <w:bookmarkEnd w:id="4"/>
    </w:p>
    <w:p w14:paraId="04F4D867" w14:textId="77777777" w:rsidR="00CE0D68" w:rsidRDefault="00CE0D68" w:rsidP="00CE0D68">
      <w:pPr>
        <w:spacing w:before="260" w:after="120" w:line="288" w:lineRule="auto"/>
        <w:jc w:val="left"/>
        <w:outlineLvl w:val="3"/>
      </w:pPr>
      <w:bookmarkStart w:id="5" w:name="heading_6"/>
      <w:r>
        <w:rPr>
          <w:rFonts w:ascii="Arial" w:eastAsia="等线" w:hAnsi="Arial" w:cs="Arial"/>
          <w:b/>
          <w:sz w:val="28"/>
        </w:rPr>
        <w:t>场景背景</w:t>
      </w:r>
      <w:bookmarkEnd w:id="5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6FF86292" w14:textId="77777777" w:rsidTr="00124B1F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E92F4" w14:textId="77777777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员工刚开完售后满意度提升会议，有零散的会议记录，需要整理成正式会议纪要，包含待办事项和负责人。</w:t>
            </w:r>
          </w:p>
        </w:tc>
      </w:tr>
    </w:tbl>
    <w:p w14:paraId="26EA6344" w14:textId="77777777" w:rsidR="00CE0D68" w:rsidRDefault="00CE0D68" w:rsidP="00CE0D68">
      <w:pPr>
        <w:spacing w:before="120" w:after="120" w:line="288" w:lineRule="auto"/>
        <w:jc w:val="left"/>
      </w:pPr>
    </w:p>
    <w:p w14:paraId="08EEF4A8" w14:textId="77777777" w:rsidR="00CE0D68" w:rsidRDefault="00CE0D68" w:rsidP="00CE0D6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普通</w:t>
      </w:r>
      <w:r>
        <w:rPr>
          <w:rFonts w:ascii="Arial" w:eastAsia="等线" w:hAnsi="Arial" w:cs="Arial"/>
          <w:b/>
          <w:sz w:val="22"/>
        </w:rPr>
        <w:t xml:space="preserve"> Prompt</w:t>
      </w:r>
      <w:r>
        <w:rPr>
          <w:rFonts w:ascii="Arial" w:eastAsia="等线" w:hAnsi="Arial" w:cs="Arial"/>
          <w:b/>
          <w:sz w:val="22"/>
        </w:rPr>
        <w:t>（反面案例）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14063CD2" w14:textId="77777777" w:rsidTr="00124B1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C9969" w14:textId="77777777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宋体" w:eastAsia="宋体" w:hAnsi="宋体" w:cs="宋体" w:hint="eastAsia"/>
                <w:sz w:val="22"/>
              </w:rPr>
              <w:t>帮我写一份会议纪要</w:t>
            </w:r>
          </w:p>
        </w:tc>
      </w:tr>
    </w:tbl>
    <w:p w14:paraId="4E57F870" w14:textId="77777777" w:rsidR="00CE0D68" w:rsidRDefault="00CE0D68" w:rsidP="00CE0D68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5A8782C7" w14:textId="77777777" w:rsidTr="00124B1F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2CAB7" w14:textId="2DCC099F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输出流水账，无议题、结论、待办事项区分。</w:t>
            </w:r>
          </w:p>
        </w:tc>
      </w:tr>
    </w:tbl>
    <w:p w14:paraId="1BB10441" w14:textId="77777777" w:rsidR="00CE0D68" w:rsidRPr="00CE0D68" w:rsidRDefault="00CE0D68" w:rsidP="00CE0D68">
      <w:pPr>
        <w:spacing w:before="120" w:after="120" w:line="288" w:lineRule="auto"/>
        <w:jc w:val="left"/>
        <w:rPr>
          <w:rFonts w:hint="eastAsia"/>
          <w:lang w:eastAsia="zh-CN"/>
        </w:rPr>
      </w:pPr>
    </w:p>
    <w:p w14:paraId="70FD0408" w14:textId="77777777" w:rsidR="00CE0D68" w:rsidRDefault="00CE0D68" w:rsidP="00CE0D6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高级</w:t>
      </w:r>
      <w:r>
        <w:rPr>
          <w:rFonts w:ascii="Arial" w:eastAsia="等线" w:hAnsi="Arial" w:cs="Arial"/>
          <w:b/>
          <w:sz w:val="22"/>
        </w:rPr>
        <w:t xml:space="preserve"> Prompt</w:t>
      </w:r>
      <w:r>
        <w:rPr>
          <w:rFonts w:ascii="Arial" w:eastAsia="等线" w:hAnsi="Arial" w:cs="Arial"/>
          <w:b/>
          <w:sz w:val="22"/>
        </w:rPr>
        <w:t>（正面案例）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08483BDB" w14:textId="77777777" w:rsidTr="00124B1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09F9E" w14:textId="4D25F97D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宋体" w:eastAsia="宋体" w:hAnsi="宋体" w:cs="宋体" w:hint="eastAsia"/>
                <w:sz w:val="22"/>
              </w:rPr>
              <w:t>你是</w:t>
            </w:r>
            <w:r>
              <w:rPr>
                <w:rFonts w:ascii="宋体" w:eastAsia="宋体" w:hAnsi="宋体" w:cs="宋体" w:hint="eastAsia"/>
                <w:sz w:val="22"/>
                <w:lang w:eastAsia="zh-CN"/>
              </w:rPr>
              <w:t>某公司</w:t>
            </w:r>
            <w:r>
              <w:rPr>
                <w:rFonts w:ascii="宋体" w:eastAsia="宋体" w:hAnsi="宋体" w:cs="宋体" w:hint="eastAsia"/>
                <w:sz w:val="22"/>
              </w:rPr>
              <w:t>售后业务助理。请将以下会议记录转化为正式会议纪要。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宋体" w:eastAsia="宋体" w:hAnsi="宋体" w:cs="宋体" w:hint="eastAsia"/>
                <w:sz w:val="22"/>
              </w:rPr>
              <w:t>要求：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- </w:t>
            </w:r>
            <w:r>
              <w:rPr>
                <w:rFonts w:ascii="宋体" w:eastAsia="宋体" w:hAnsi="宋体" w:cs="宋体" w:hint="eastAsia"/>
                <w:sz w:val="22"/>
              </w:rPr>
              <w:t>结构：议题</w:t>
            </w:r>
            <w:r>
              <w:rPr>
                <w:rFonts w:ascii="Consolas" w:eastAsia="Consolas" w:hAnsi="Consolas" w:cs="Consolas"/>
                <w:sz w:val="22"/>
              </w:rPr>
              <w:t xml:space="preserve"> → </w:t>
            </w:r>
            <w:r>
              <w:rPr>
                <w:rFonts w:ascii="宋体" w:eastAsia="宋体" w:hAnsi="宋体" w:cs="宋体" w:hint="eastAsia"/>
                <w:sz w:val="22"/>
              </w:rPr>
              <w:t>结论</w:t>
            </w:r>
            <w:r>
              <w:rPr>
                <w:rFonts w:ascii="Consolas" w:eastAsia="Consolas" w:hAnsi="Consolas" w:cs="Consolas"/>
                <w:sz w:val="22"/>
              </w:rPr>
              <w:t xml:space="preserve"> → </w:t>
            </w:r>
            <w:r>
              <w:rPr>
                <w:rFonts w:ascii="宋体" w:eastAsia="宋体" w:hAnsi="宋体" w:cs="宋体" w:hint="eastAsia"/>
                <w:sz w:val="22"/>
              </w:rPr>
              <w:t>待办事项（负责人</w:t>
            </w:r>
            <w:r>
              <w:rPr>
                <w:rFonts w:ascii="Consolas" w:eastAsia="Consolas" w:hAnsi="Consolas" w:cs="Consolas"/>
                <w:sz w:val="22"/>
              </w:rPr>
              <w:t>+</w:t>
            </w:r>
            <w:r>
              <w:rPr>
                <w:rFonts w:ascii="宋体" w:eastAsia="宋体" w:hAnsi="宋体" w:cs="宋体" w:hint="eastAsia"/>
                <w:sz w:val="22"/>
              </w:rPr>
              <w:t>截止日）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- </w:t>
            </w:r>
            <w:r>
              <w:rPr>
                <w:rFonts w:ascii="宋体" w:eastAsia="宋体" w:hAnsi="宋体" w:cs="宋体" w:hint="eastAsia"/>
                <w:sz w:val="22"/>
              </w:rPr>
              <w:t>待办事项用</w:t>
            </w:r>
            <w:r>
              <w:rPr>
                <w:rFonts w:ascii="Consolas" w:eastAsia="Consolas" w:hAnsi="Consolas" w:cs="Consolas"/>
                <w:sz w:val="22"/>
              </w:rPr>
              <w:t xml:space="preserve"> [ ] </w:t>
            </w:r>
            <w:r>
              <w:rPr>
                <w:rFonts w:ascii="宋体" w:eastAsia="宋体" w:hAnsi="宋体" w:cs="宋体" w:hint="eastAsia"/>
                <w:sz w:val="22"/>
              </w:rPr>
              <w:t>标注状态（</w:t>
            </w:r>
            <w:r>
              <w:rPr>
                <w:rFonts w:ascii="Consolas" w:eastAsia="Consolas" w:hAnsi="Consolas" w:cs="Consolas"/>
                <w:sz w:val="22"/>
              </w:rPr>
              <w:t xml:space="preserve">[ ] </w:t>
            </w:r>
            <w:r>
              <w:rPr>
                <w:rFonts w:ascii="宋体" w:eastAsia="宋体" w:hAnsi="宋体" w:cs="宋体" w:hint="eastAsia"/>
                <w:sz w:val="22"/>
              </w:rPr>
              <w:t>表示未开始）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- </w:t>
            </w:r>
            <w:r>
              <w:rPr>
                <w:rFonts w:ascii="宋体" w:eastAsia="宋体" w:hAnsi="宋体" w:cs="宋体" w:hint="eastAsia"/>
                <w:sz w:val="22"/>
              </w:rPr>
              <w:t>语气：内部专业，明确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宋体" w:eastAsia="宋体" w:hAnsi="宋体" w:cs="宋体" w:hint="eastAsia"/>
                <w:sz w:val="22"/>
              </w:rPr>
              <w:t>会议记录原文：</w:t>
            </w:r>
            <w:r>
              <w:rPr>
                <w:rFonts w:ascii="Consolas" w:eastAsia="Consolas" w:hAnsi="Consolas" w:cs="Consolas"/>
                <w:sz w:val="22"/>
              </w:rPr>
              <w:br/>
              <w:t>[</w:t>
            </w:r>
            <w:r>
              <w:rPr>
                <w:rFonts w:ascii="宋体" w:eastAsia="宋体" w:hAnsi="宋体" w:cs="宋体" w:hint="eastAsia"/>
                <w:sz w:val="22"/>
              </w:rPr>
              <w:t>张总</w:t>
            </w:r>
            <w:r>
              <w:rPr>
                <w:rFonts w:ascii="Consolas" w:eastAsia="Consolas" w:hAnsi="Consolas" w:cs="Consolas"/>
                <w:sz w:val="22"/>
              </w:rPr>
              <w:t>]</w:t>
            </w:r>
            <w:r>
              <w:rPr>
                <w:rFonts w:ascii="宋体" w:eastAsia="宋体" w:hAnsi="宋体" w:cs="宋体" w:hint="eastAsia"/>
                <w:sz w:val="22"/>
              </w:rPr>
              <w:t>：</w:t>
            </w:r>
            <w:r>
              <w:rPr>
                <w:rFonts w:ascii="Consolas" w:eastAsia="Consolas" w:hAnsi="Consolas" w:cs="Consolas"/>
                <w:sz w:val="22"/>
              </w:rPr>
              <w:t>Q1</w:t>
            </w:r>
            <w:r>
              <w:rPr>
                <w:rFonts w:ascii="宋体" w:eastAsia="宋体" w:hAnsi="宋体" w:cs="宋体" w:hint="eastAsia"/>
                <w:sz w:val="22"/>
              </w:rPr>
              <w:t>售后满意度</w:t>
            </w:r>
            <w:r>
              <w:rPr>
                <w:rFonts w:ascii="Consolas" w:eastAsia="Consolas" w:hAnsi="Consolas" w:cs="Consolas"/>
                <w:sz w:val="22"/>
              </w:rPr>
              <w:t xml:space="preserve"> NPS </w:t>
            </w:r>
            <w:r>
              <w:rPr>
                <w:rFonts w:ascii="宋体" w:eastAsia="宋体" w:hAnsi="宋体" w:cs="宋体" w:hint="eastAsia"/>
                <w:sz w:val="22"/>
              </w:rPr>
              <w:t>从</w:t>
            </w:r>
            <w:r>
              <w:rPr>
                <w:rFonts w:ascii="Consolas" w:eastAsia="Consolas" w:hAnsi="Consolas" w:cs="Consolas"/>
                <w:sz w:val="22"/>
              </w:rPr>
              <w:t xml:space="preserve"> 72 </w:t>
            </w:r>
            <w:r>
              <w:rPr>
                <w:rFonts w:ascii="宋体" w:eastAsia="宋体" w:hAnsi="宋体" w:cs="宋体" w:hint="eastAsia"/>
                <w:sz w:val="22"/>
              </w:rPr>
              <w:t>降到</w:t>
            </w:r>
            <w:r>
              <w:rPr>
                <w:rFonts w:ascii="Consolas" w:eastAsia="Consolas" w:hAnsi="Consolas" w:cs="Consolas"/>
                <w:sz w:val="22"/>
              </w:rPr>
              <w:t xml:space="preserve"> 68</w:t>
            </w:r>
            <w:r>
              <w:rPr>
                <w:rFonts w:ascii="宋体" w:eastAsia="宋体" w:hAnsi="宋体" w:cs="宋体" w:hint="eastAsia"/>
                <w:sz w:val="22"/>
              </w:rPr>
              <w:t>，主要是等待时间太长和配件缺货。</w:t>
            </w:r>
            <w:r>
              <w:rPr>
                <w:rFonts w:ascii="Consolas" w:eastAsia="Consolas" w:hAnsi="Consolas" w:cs="Consolas"/>
                <w:sz w:val="22"/>
              </w:rPr>
              <w:br/>
              <w:t>[</w:t>
            </w:r>
            <w:r>
              <w:rPr>
                <w:rFonts w:ascii="宋体" w:eastAsia="宋体" w:hAnsi="宋体" w:cs="宋体" w:hint="eastAsia"/>
                <w:sz w:val="22"/>
              </w:rPr>
              <w:t>李经理</w:t>
            </w:r>
            <w:r>
              <w:rPr>
                <w:rFonts w:ascii="Consolas" w:eastAsia="Consolas" w:hAnsi="Consolas" w:cs="Consolas"/>
                <w:sz w:val="22"/>
              </w:rPr>
              <w:t>]</w:t>
            </w:r>
            <w:r>
              <w:rPr>
                <w:rFonts w:ascii="宋体" w:eastAsia="宋体" w:hAnsi="宋体" w:cs="宋体" w:hint="eastAsia"/>
                <w:sz w:val="22"/>
              </w:rPr>
              <w:t>：平均等待时间</w:t>
            </w:r>
            <w:r>
              <w:rPr>
                <w:rFonts w:ascii="Consolas" w:eastAsia="Consolas" w:hAnsi="Consolas" w:cs="Consolas"/>
                <w:sz w:val="22"/>
              </w:rPr>
              <w:t xml:space="preserve"> 45 </w:t>
            </w:r>
            <w:r>
              <w:rPr>
                <w:rFonts w:ascii="宋体" w:eastAsia="宋体" w:hAnsi="宋体" w:cs="宋体" w:hint="eastAsia"/>
                <w:sz w:val="22"/>
              </w:rPr>
              <w:t>分钟，目标</w:t>
            </w:r>
            <w:r>
              <w:rPr>
                <w:rFonts w:ascii="Consolas" w:eastAsia="Consolas" w:hAnsi="Consolas" w:cs="Consolas"/>
                <w:sz w:val="22"/>
              </w:rPr>
              <w:t xml:space="preserve"> 30 </w:t>
            </w:r>
            <w:r>
              <w:rPr>
                <w:rFonts w:ascii="宋体" w:eastAsia="宋体" w:hAnsi="宋体" w:cs="宋体" w:hint="eastAsia"/>
                <w:sz w:val="22"/>
              </w:rPr>
              <w:t>分钟。缺货集中在刹车片和机滤。</w:t>
            </w:r>
            <w:r>
              <w:rPr>
                <w:rFonts w:ascii="Consolas" w:eastAsia="Consolas" w:hAnsi="Consolas" w:cs="Consolas"/>
                <w:sz w:val="22"/>
              </w:rPr>
              <w:br/>
              <w:t>[</w:t>
            </w:r>
            <w:r>
              <w:rPr>
                <w:rFonts w:ascii="宋体" w:eastAsia="宋体" w:hAnsi="宋体" w:cs="宋体" w:hint="eastAsia"/>
                <w:sz w:val="22"/>
              </w:rPr>
              <w:t>王主管</w:t>
            </w:r>
            <w:r>
              <w:rPr>
                <w:rFonts w:ascii="Consolas" w:eastAsia="Consolas" w:hAnsi="Consolas" w:cs="Consolas"/>
                <w:sz w:val="22"/>
              </w:rPr>
              <w:t>]</w:t>
            </w:r>
            <w:r>
              <w:rPr>
                <w:rFonts w:ascii="宋体" w:eastAsia="宋体" w:hAnsi="宋体" w:cs="宋体" w:hint="eastAsia"/>
                <w:sz w:val="22"/>
              </w:rPr>
              <w:t>：</w:t>
            </w:r>
            <w:r>
              <w:rPr>
                <w:rFonts w:ascii="Consolas" w:eastAsia="Consolas" w:hAnsi="Consolas" w:cs="Consolas"/>
                <w:sz w:val="22"/>
              </w:rPr>
              <w:t xml:space="preserve">SA </w:t>
            </w:r>
            <w:r>
              <w:rPr>
                <w:rFonts w:ascii="宋体" w:eastAsia="宋体" w:hAnsi="宋体" w:cs="宋体" w:hint="eastAsia"/>
                <w:sz w:val="22"/>
              </w:rPr>
              <w:t>话术不统一，客户抱怨时不知道怎么安抚。</w:t>
            </w:r>
            <w:r>
              <w:rPr>
                <w:rFonts w:ascii="Consolas" w:eastAsia="Consolas" w:hAnsi="Consolas" w:cs="Consolas"/>
                <w:sz w:val="22"/>
              </w:rPr>
              <w:br/>
              <w:t>[</w:t>
            </w:r>
            <w:r>
              <w:rPr>
                <w:rFonts w:ascii="宋体" w:eastAsia="宋体" w:hAnsi="宋体" w:cs="宋体" w:hint="eastAsia"/>
                <w:sz w:val="22"/>
              </w:rPr>
              <w:t>张总</w:t>
            </w:r>
            <w:r>
              <w:rPr>
                <w:rFonts w:ascii="Consolas" w:eastAsia="Consolas" w:hAnsi="Consolas" w:cs="Consolas"/>
                <w:sz w:val="22"/>
              </w:rPr>
              <w:t>]</w:t>
            </w:r>
            <w:r>
              <w:rPr>
                <w:rFonts w:ascii="宋体" w:eastAsia="宋体" w:hAnsi="宋体" w:cs="宋体" w:hint="eastAsia"/>
                <w:sz w:val="22"/>
              </w:rPr>
              <w:t>：三件事：</w:t>
            </w:r>
            <w:r>
              <w:rPr>
                <w:rFonts w:ascii="Consolas" w:eastAsia="Consolas" w:hAnsi="Consolas" w:cs="Consolas"/>
                <w:sz w:val="22"/>
              </w:rPr>
              <w:t>1</w:t>
            </w:r>
            <w:r>
              <w:rPr>
                <w:rFonts w:ascii="宋体" w:eastAsia="宋体" w:hAnsi="宋体" w:cs="宋体" w:hint="eastAsia"/>
                <w:sz w:val="22"/>
              </w:rPr>
              <w:t>）优化预约流程，减少等待；</w:t>
            </w:r>
            <w:r>
              <w:rPr>
                <w:rFonts w:ascii="Consolas" w:eastAsia="Consolas" w:hAnsi="Consolas" w:cs="Consolas"/>
                <w:sz w:val="22"/>
              </w:rPr>
              <w:t>2</w:t>
            </w:r>
            <w:r>
              <w:rPr>
                <w:rFonts w:ascii="宋体" w:eastAsia="宋体" w:hAnsi="宋体" w:cs="宋体" w:hint="eastAsia"/>
                <w:sz w:val="22"/>
              </w:rPr>
              <w:t>）缺货配件建立安全库存；</w:t>
            </w:r>
            <w:r>
              <w:rPr>
                <w:rFonts w:ascii="Consolas" w:eastAsia="Consolas" w:hAnsi="Consolas" w:cs="Consolas"/>
                <w:sz w:val="22"/>
              </w:rPr>
              <w:t>3</w:t>
            </w:r>
            <w:r>
              <w:rPr>
                <w:rFonts w:ascii="宋体" w:eastAsia="宋体" w:hAnsi="宋体" w:cs="宋体" w:hint="eastAsia"/>
                <w:sz w:val="22"/>
              </w:rPr>
              <w:t>）</w:t>
            </w:r>
            <w:r>
              <w:rPr>
                <w:rFonts w:ascii="宋体" w:eastAsia="宋体" w:hAnsi="宋体" w:cs="宋体" w:hint="eastAsia"/>
                <w:sz w:val="22"/>
              </w:rPr>
              <w:lastRenderedPageBreak/>
              <w:t>本周五前出安抚话术。下周三再开会检查。</w:t>
            </w:r>
          </w:p>
        </w:tc>
      </w:tr>
    </w:tbl>
    <w:p w14:paraId="562CF0A9" w14:textId="77777777" w:rsidR="00CE0D68" w:rsidRDefault="00CE0D68" w:rsidP="00CE0D68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0CA12FDD" w14:textId="77777777" w:rsidTr="00124B1F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974C4" w14:textId="6AAC21D3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输出包含清晰议题、结论、带负责人和截止日的待办列表。</w:t>
            </w:r>
          </w:p>
        </w:tc>
      </w:tr>
    </w:tbl>
    <w:p w14:paraId="70CF7ABD" w14:textId="1BE197C5" w:rsidR="00CE0D68" w:rsidRDefault="00CE0D68" w:rsidP="00CE0D68">
      <w:pPr>
        <w:spacing w:before="300" w:after="120" w:line="288" w:lineRule="auto"/>
        <w:jc w:val="left"/>
        <w:outlineLvl w:val="2"/>
        <w:rPr>
          <w:rFonts w:hint="eastAsia"/>
          <w:lang w:eastAsia="zh-CN"/>
        </w:rPr>
      </w:pPr>
      <w:bookmarkStart w:id="6" w:name="heading_7"/>
      <w:r>
        <w:rPr>
          <w:rFonts w:ascii="Arial" w:eastAsia="等线" w:hAnsi="Arial" w:cs="Arial"/>
          <w:b/>
          <w:sz w:val="30"/>
        </w:rPr>
        <w:t>四、邮件生成演示</w:t>
      </w:r>
      <w:bookmarkEnd w:id="6"/>
    </w:p>
    <w:p w14:paraId="62A4A41D" w14:textId="77777777" w:rsidR="00CE0D68" w:rsidRDefault="00CE0D68" w:rsidP="00CE0D68">
      <w:pPr>
        <w:spacing w:before="260" w:after="120" w:line="288" w:lineRule="auto"/>
        <w:jc w:val="left"/>
        <w:outlineLvl w:val="3"/>
      </w:pPr>
      <w:bookmarkStart w:id="7" w:name="heading_8"/>
      <w:r>
        <w:rPr>
          <w:rFonts w:ascii="Arial" w:eastAsia="等线" w:hAnsi="Arial" w:cs="Arial"/>
          <w:b/>
          <w:sz w:val="28"/>
        </w:rPr>
        <w:t>场景背景</w:t>
      </w:r>
      <w:bookmarkEnd w:id="7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5BB19071" w14:textId="77777777" w:rsidTr="00124B1F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8D0DD" w14:textId="77777777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员工需要向各区域经理发送邮件，催促提交周报。要求语气专业但温和，包含截止时间和支持选项。</w:t>
            </w:r>
          </w:p>
        </w:tc>
      </w:tr>
    </w:tbl>
    <w:p w14:paraId="45FF16F1" w14:textId="77777777" w:rsidR="00CE0D68" w:rsidRDefault="00CE0D68" w:rsidP="00CE0D68">
      <w:pPr>
        <w:spacing w:before="120" w:after="120" w:line="288" w:lineRule="auto"/>
        <w:jc w:val="left"/>
        <w:rPr>
          <w:rFonts w:hint="eastAsia"/>
          <w:lang w:eastAsia="zh-CN"/>
        </w:rPr>
      </w:pPr>
    </w:p>
    <w:p w14:paraId="661FF7DC" w14:textId="77777777" w:rsidR="00CE0D68" w:rsidRDefault="00CE0D68" w:rsidP="00CE0D6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普通</w:t>
      </w:r>
      <w:r>
        <w:rPr>
          <w:rFonts w:ascii="Arial" w:eastAsia="等线" w:hAnsi="Arial" w:cs="Arial"/>
          <w:b/>
          <w:sz w:val="22"/>
        </w:rPr>
        <w:t xml:space="preserve"> Prompt</w:t>
      </w:r>
      <w:r>
        <w:rPr>
          <w:rFonts w:ascii="Arial" w:eastAsia="等线" w:hAnsi="Arial" w:cs="Arial"/>
          <w:b/>
          <w:sz w:val="22"/>
        </w:rPr>
        <w:t>（反面案例）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5DC6B2C8" w14:textId="77777777" w:rsidTr="00124B1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4AABB" w14:textId="77777777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宋体" w:eastAsia="宋体" w:hAnsi="宋体" w:cs="宋体" w:hint="eastAsia"/>
                <w:sz w:val="22"/>
              </w:rPr>
              <w:t>写邮件给区域经理，催他们交周报</w:t>
            </w:r>
          </w:p>
        </w:tc>
      </w:tr>
    </w:tbl>
    <w:p w14:paraId="2AC57D65" w14:textId="77777777" w:rsidR="00CE0D68" w:rsidRDefault="00CE0D68" w:rsidP="00CE0D68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40DB0647" w14:textId="77777777" w:rsidTr="00124B1F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86441" w14:textId="2E264207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输出语气生硬（</w:t>
            </w:r>
            <w:r>
              <w:rPr>
                <w:rFonts w:ascii="Arial" w:eastAsia="等线" w:hAnsi="Arial" w:cs="Arial"/>
                <w:color w:val="646A73"/>
                <w:sz w:val="22"/>
              </w:rPr>
              <w:t>“</w:t>
            </w:r>
            <w:r>
              <w:rPr>
                <w:rFonts w:ascii="Arial" w:eastAsia="等线" w:hAnsi="Arial" w:cs="Arial"/>
                <w:color w:val="646A73"/>
                <w:sz w:val="22"/>
              </w:rPr>
              <w:t>请尽快提交</w:t>
            </w:r>
            <w:r>
              <w:rPr>
                <w:rFonts w:ascii="Arial" w:eastAsia="等线" w:hAnsi="Arial" w:cs="Arial"/>
                <w:color w:val="646A73"/>
                <w:sz w:val="22"/>
              </w:rPr>
              <w:t>”</w:t>
            </w:r>
            <w:r>
              <w:rPr>
                <w:rFonts w:ascii="Arial" w:eastAsia="等线" w:hAnsi="Arial" w:cs="Arial"/>
                <w:color w:val="646A73"/>
                <w:sz w:val="22"/>
              </w:rPr>
              <w:t>），无背景、无截止时间。</w:t>
            </w:r>
          </w:p>
        </w:tc>
      </w:tr>
    </w:tbl>
    <w:p w14:paraId="2D8CA497" w14:textId="77777777" w:rsidR="00CE0D68" w:rsidRDefault="00CE0D68" w:rsidP="00CE0D68">
      <w:pPr>
        <w:spacing w:before="120" w:after="120" w:line="288" w:lineRule="auto"/>
        <w:jc w:val="left"/>
      </w:pPr>
    </w:p>
    <w:p w14:paraId="079303AF" w14:textId="77777777" w:rsidR="00CE0D68" w:rsidRDefault="00CE0D68" w:rsidP="00CE0D6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高级</w:t>
      </w:r>
      <w:r>
        <w:rPr>
          <w:rFonts w:ascii="Arial" w:eastAsia="等线" w:hAnsi="Arial" w:cs="Arial"/>
          <w:b/>
          <w:sz w:val="22"/>
        </w:rPr>
        <w:t xml:space="preserve"> Prompt</w:t>
      </w:r>
      <w:r>
        <w:rPr>
          <w:rFonts w:ascii="Arial" w:eastAsia="等线" w:hAnsi="Arial" w:cs="Arial"/>
          <w:b/>
          <w:sz w:val="22"/>
        </w:rPr>
        <w:t>（正面案例）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7883B2B3" w14:textId="77777777" w:rsidTr="00124B1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10759" w14:textId="3CA84632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宋体" w:eastAsia="宋体" w:hAnsi="宋体" w:cs="宋体" w:hint="eastAsia"/>
                <w:sz w:val="22"/>
              </w:rPr>
              <w:t>你是</w:t>
            </w:r>
            <w:r>
              <w:rPr>
                <w:rFonts w:ascii="宋体" w:eastAsia="宋体" w:hAnsi="宋体" w:cs="宋体" w:hint="eastAsia"/>
                <w:sz w:val="22"/>
                <w:lang w:eastAsia="zh-CN"/>
              </w:rPr>
              <w:t>某公司</w:t>
            </w:r>
            <w:r>
              <w:rPr>
                <w:rFonts w:ascii="宋体" w:eastAsia="宋体" w:hAnsi="宋体" w:cs="宋体" w:hint="eastAsia"/>
                <w:sz w:val="22"/>
              </w:rPr>
              <w:t>销售运营总监。请写一封邮件给区域销售经理。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宋体" w:eastAsia="宋体" w:hAnsi="宋体" w:cs="宋体" w:hint="eastAsia"/>
                <w:sz w:val="22"/>
              </w:rPr>
              <w:t>背景：本周周报需要用于月度</w:t>
            </w:r>
            <w:r>
              <w:rPr>
                <w:rFonts w:ascii="Consolas" w:eastAsia="Consolas" w:hAnsi="Consolas" w:cs="Consolas"/>
                <w:sz w:val="22"/>
              </w:rPr>
              <w:t xml:space="preserve"> executive review</w:t>
            </w:r>
            <w:r>
              <w:rPr>
                <w:rFonts w:ascii="宋体" w:eastAsia="宋体" w:hAnsi="宋体" w:cs="宋体" w:hint="eastAsia"/>
                <w:sz w:val="22"/>
              </w:rPr>
              <w:t>，数据完整性非常重要。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宋体" w:eastAsia="宋体" w:hAnsi="宋体" w:cs="宋体" w:hint="eastAsia"/>
                <w:sz w:val="22"/>
              </w:rPr>
              <w:t>语气：专业但温和，强调重要性。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宋体" w:eastAsia="宋体" w:hAnsi="宋体" w:cs="宋体" w:hint="eastAsia"/>
                <w:sz w:val="22"/>
              </w:rPr>
              <w:t>内容要求：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- </w:t>
            </w:r>
            <w:r>
              <w:rPr>
                <w:rFonts w:ascii="宋体" w:eastAsia="宋体" w:hAnsi="宋体" w:cs="宋体" w:hint="eastAsia"/>
                <w:sz w:val="22"/>
              </w:rPr>
              <w:t>提醒截止时间（周四</w:t>
            </w:r>
            <w:r>
              <w:rPr>
                <w:rFonts w:ascii="Consolas" w:eastAsia="Consolas" w:hAnsi="Consolas" w:cs="Consolas"/>
                <w:sz w:val="22"/>
              </w:rPr>
              <w:t xml:space="preserve"> 18:00</w:t>
            </w:r>
            <w:r>
              <w:rPr>
                <w:rFonts w:ascii="宋体" w:eastAsia="宋体" w:hAnsi="宋体" w:cs="宋体" w:hint="eastAsia"/>
                <w:sz w:val="22"/>
              </w:rPr>
              <w:t>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- </w:t>
            </w:r>
            <w:r>
              <w:rPr>
                <w:rFonts w:ascii="宋体" w:eastAsia="宋体" w:hAnsi="宋体" w:cs="宋体" w:hint="eastAsia"/>
                <w:sz w:val="22"/>
              </w:rPr>
              <w:t>附加周报模板链接（用</w:t>
            </w:r>
            <w:r>
              <w:rPr>
                <w:rFonts w:ascii="Consolas" w:eastAsia="Consolas" w:hAnsi="Consolas" w:cs="Consolas"/>
                <w:sz w:val="22"/>
              </w:rPr>
              <w:t xml:space="preserve"> [</w:t>
            </w:r>
            <w:r>
              <w:rPr>
                <w:rFonts w:ascii="宋体" w:eastAsia="宋体" w:hAnsi="宋体" w:cs="宋体" w:hint="eastAsia"/>
                <w:sz w:val="22"/>
              </w:rPr>
              <w:t>模板链接</w:t>
            </w:r>
            <w:r>
              <w:rPr>
                <w:rFonts w:ascii="Consolas" w:eastAsia="Consolas" w:hAnsi="Consolas" w:cs="Consolas"/>
                <w:sz w:val="22"/>
              </w:rPr>
              <w:t xml:space="preserve">] </w:t>
            </w:r>
            <w:r>
              <w:rPr>
                <w:rFonts w:ascii="宋体" w:eastAsia="宋体" w:hAnsi="宋体" w:cs="宋体" w:hint="eastAsia"/>
                <w:sz w:val="22"/>
              </w:rPr>
              <w:t>占位）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- </w:t>
            </w:r>
            <w:r>
              <w:rPr>
                <w:rFonts w:ascii="宋体" w:eastAsia="宋体" w:hAnsi="宋体" w:cs="宋体" w:hint="eastAsia"/>
                <w:sz w:val="22"/>
              </w:rPr>
              <w:t>询问是否需要支持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- </w:t>
            </w:r>
            <w:r>
              <w:rPr>
                <w:rFonts w:ascii="宋体" w:eastAsia="宋体" w:hAnsi="宋体" w:cs="宋体" w:hint="eastAsia"/>
                <w:sz w:val="22"/>
              </w:rPr>
              <w:t>最后加一句</w:t>
            </w:r>
            <w:r>
              <w:rPr>
                <w:rFonts w:ascii="Consolas" w:eastAsia="Consolas" w:hAnsi="Consolas" w:cs="Consolas"/>
                <w:sz w:val="22"/>
              </w:rPr>
              <w:t>“</w:t>
            </w:r>
            <w:r>
              <w:rPr>
                <w:rFonts w:ascii="宋体" w:eastAsia="宋体" w:hAnsi="宋体" w:cs="宋体" w:hint="eastAsia"/>
                <w:sz w:val="22"/>
              </w:rPr>
              <w:t>感谢配合</w:t>
            </w:r>
            <w:r>
              <w:rPr>
                <w:rFonts w:ascii="Consolas" w:eastAsia="Consolas" w:hAnsi="Consolas" w:cs="Consolas"/>
                <w:sz w:val="22"/>
              </w:rPr>
              <w:t>”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br/>
            </w:r>
            <w:r>
              <w:rPr>
                <w:rFonts w:ascii="宋体" w:eastAsia="宋体" w:hAnsi="宋体" w:cs="宋体" w:hint="eastAsia"/>
                <w:sz w:val="22"/>
              </w:rPr>
              <w:t>邮件格式：包含主题、称呼、正文、落款。</w:t>
            </w:r>
          </w:p>
        </w:tc>
      </w:tr>
    </w:tbl>
    <w:p w14:paraId="6F6B8744" w14:textId="77777777" w:rsidR="00CE0D68" w:rsidRDefault="00CE0D68" w:rsidP="00CE0D68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7B91BC7D" w14:textId="77777777" w:rsidTr="00124B1F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140DB" w14:textId="2338449F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输出包含完整背景、礼貌语气、具体截止时间和支持选项。</w:t>
            </w:r>
          </w:p>
        </w:tc>
      </w:tr>
    </w:tbl>
    <w:p w14:paraId="07A1347E" w14:textId="183C107A" w:rsidR="00CE0D68" w:rsidRDefault="00CE0D68" w:rsidP="00CE0D68">
      <w:p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30"/>
          <w:lang w:eastAsia="zh-CN"/>
        </w:rPr>
      </w:pPr>
      <w:bookmarkStart w:id="8" w:name="heading_9"/>
      <w:r>
        <w:rPr>
          <w:rFonts w:ascii="Arial" w:eastAsia="等线" w:hAnsi="Arial" w:cs="Arial"/>
          <w:b/>
          <w:sz w:val="30"/>
        </w:rPr>
        <w:t>五、图像生成</w:t>
      </w:r>
      <w:r>
        <w:rPr>
          <w:rFonts w:ascii="Arial" w:eastAsia="等线" w:hAnsi="Arial" w:cs="Arial"/>
          <w:b/>
          <w:sz w:val="30"/>
        </w:rPr>
        <w:t xml:space="preserve"> —— PPT </w:t>
      </w:r>
      <w:r>
        <w:rPr>
          <w:rFonts w:ascii="Arial" w:eastAsia="等线" w:hAnsi="Arial" w:cs="Arial"/>
          <w:b/>
          <w:sz w:val="30"/>
        </w:rPr>
        <w:t>背景图演示</w:t>
      </w:r>
      <w:bookmarkEnd w:id="8"/>
    </w:p>
    <w:p w14:paraId="27C497C4" w14:textId="77777777" w:rsidR="00D12A5F" w:rsidRPr="00D12A5F" w:rsidRDefault="00D12A5F" w:rsidP="00D12A5F">
      <w:r w:rsidRPr="00D12A5F">
        <w:rPr>
          <w:rFonts w:hint="eastAsia"/>
        </w:rPr>
        <w:t>注意：图像生成的通用prompt模板</w:t>
      </w:r>
    </w:p>
    <w:p w14:paraId="6E580748" w14:textId="41185827" w:rsidR="00D12A5F" w:rsidRPr="00D12A5F" w:rsidRDefault="00D12A5F" w:rsidP="00D12A5F">
      <w:pPr>
        <w:rPr>
          <w:rFonts w:hint="eastAsia"/>
          <w:lang w:eastAsia="zh-CN"/>
        </w:rPr>
      </w:pPr>
      <w:r w:rsidRPr="00D12A5F">
        <w:rPr>
          <w:rFonts w:hint="eastAsia"/>
        </w:rPr>
        <w:t>【场景描述】，【文字内容（可选）】，【风格】，【光影/视角】，【宽高比】</w:t>
      </w:r>
    </w:p>
    <w:p w14:paraId="4E67811E" w14:textId="77777777" w:rsidR="00CE0D68" w:rsidRDefault="00CE0D68" w:rsidP="00CE0D68">
      <w:pPr>
        <w:spacing w:before="260" w:after="120" w:line="288" w:lineRule="auto"/>
        <w:jc w:val="left"/>
        <w:outlineLvl w:val="3"/>
      </w:pPr>
      <w:bookmarkStart w:id="9" w:name="heading_10"/>
      <w:r>
        <w:rPr>
          <w:rFonts w:ascii="Arial" w:eastAsia="等线" w:hAnsi="Arial" w:cs="Arial"/>
          <w:b/>
          <w:sz w:val="28"/>
        </w:rPr>
        <w:t>场景背景</w:t>
      </w:r>
      <w:bookmarkEnd w:id="9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3B386EA5" w14:textId="77777777" w:rsidTr="00124B1F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13057" w14:textId="1EFCF9A2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员工需要一张</w:t>
            </w:r>
            <w:r>
              <w:rPr>
                <w:rFonts w:ascii="Arial" w:eastAsia="等线" w:hAnsi="Arial" w:cs="Arial" w:hint="eastAsia"/>
                <w:color w:val="646A73"/>
                <w:sz w:val="22"/>
                <w:lang w:eastAsia="zh-CN"/>
              </w:rPr>
              <w:t>某公司</w:t>
            </w:r>
            <w:r>
              <w:rPr>
                <w:rFonts w:ascii="Arial" w:eastAsia="等线" w:hAnsi="Arial" w:cs="Arial"/>
                <w:color w:val="646A73"/>
                <w:sz w:val="22"/>
              </w:rPr>
              <w:t>主题的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PPT </w:t>
            </w:r>
            <w:r>
              <w:rPr>
                <w:rFonts w:ascii="Arial" w:eastAsia="等线" w:hAnsi="Arial" w:cs="Arial"/>
                <w:color w:val="646A73"/>
                <w:sz w:val="22"/>
              </w:rPr>
              <w:t>背景图，要求深色、科技感、左侧留白用于放文字，可直接设为幻灯片背景。</w:t>
            </w:r>
          </w:p>
        </w:tc>
      </w:tr>
    </w:tbl>
    <w:p w14:paraId="7EF97F49" w14:textId="77777777" w:rsidR="00CE0D68" w:rsidRPr="00CE0D68" w:rsidRDefault="00CE0D68" w:rsidP="00CE0D68">
      <w:pPr>
        <w:spacing w:before="120" w:after="120" w:line="288" w:lineRule="auto"/>
        <w:jc w:val="left"/>
      </w:pPr>
    </w:p>
    <w:p w14:paraId="4495216F" w14:textId="77777777" w:rsidR="00CE0D68" w:rsidRDefault="00CE0D68" w:rsidP="00CE0D6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Prompt</w:t>
      </w:r>
      <w:r>
        <w:rPr>
          <w:rFonts w:ascii="Arial" w:eastAsia="等线" w:hAnsi="Arial" w:cs="Arial"/>
          <w:b/>
          <w:sz w:val="22"/>
        </w:rPr>
        <w:t>（正面案例）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66D30FDC" w14:textId="77777777" w:rsidTr="00124B1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07A5D" w14:textId="627E38DC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Create a 16:9 image for PowerPoint background, deep blue to black gradient, subtle glowing lines forming a road perspective, </w:t>
            </w:r>
            <w:r w:rsidRPr="00CE0D68">
              <w:rPr>
                <w:rFonts w:ascii="Consolas" w:eastAsia="Consolas" w:hAnsi="Consolas" w:cs="Consolas" w:hint="eastAsia"/>
                <w:sz w:val="22"/>
              </w:rPr>
              <w:t>one company</w:t>
            </w:r>
            <w:r>
              <w:rPr>
                <w:rFonts w:ascii="Consolas" w:eastAsia="Consolas" w:hAnsi="Consolas" w:cs="Consolas"/>
                <w:sz w:val="22"/>
              </w:rPr>
              <w:t xml:space="preserve"> logo silhouette in bottom right, left side 40% dark solid area for text, modern corporate style.</w:t>
            </w:r>
          </w:p>
        </w:tc>
      </w:tr>
    </w:tbl>
    <w:p w14:paraId="4A144F1A" w14:textId="77777777" w:rsidR="00CE0D68" w:rsidRDefault="00CE0D68" w:rsidP="00CE0D68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04F495E5" w14:textId="77777777" w:rsidTr="00124B1F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B6CAB" w14:textId="0AD01847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生成图片，设为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PPT </w:t>
            </w:r>
            <w:r>
              <w:rPr>
                <w:rFonts w:ascii="Arial" w:eastAsia="等线" w:hAnsi="Arial" w:cs="Arial"/>
                <w:color w:val="646A73"/>
                <w:sz w:val="22"/>
              </w:rPr>
              <w:t>背景（右键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color w:val="646A73"/>
                <w:sz w:val="22"/>
              </w:rPr>
              <w:t>设置背景格式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color w:val="646A73"/>
                <w:sz w:val="22"/>
              </w:rPr>
              <w:t>图片填充）。</w:t>
            </w:r>
          </w:p>
        </w:tc>
      </w:tr>
    </w:tbl>
    <w:p w14:paraId="1B48E2A0" w14:textId="77777777" w:rsidR="00CE0D68" w:rsidRDefault="00CE0D68" w:rsidP="00CE0D68">
      <w:pPr>
        <w:spacing w:before="120" w:after="120" w:line="288" w:lineRule="auto"/>
        <w:jc w:val="left"/>
        <w:rPr>
          <w:rFonts w:hint="eastAsia"/>
          <w:lang w:eastAsia="zh-CN"/>
        </w:rPr>
      </w:pPr>
    </w:p>
    <w:p w14:paraId="41C535CA" w14:textId="2CA86F34" w:rsidR="00CE0D68" w:rsidRDefault="00CE0D68" w:rsidP="00CE0D68">
      <w:pPr>
        <w:spacing w:before="300" w:after="120" w:line="288" w:lineRule="auto"/>
        <w:jc w:val="left"/>
        <w:outlineLvl w:val="2"/>
        <w:rPr>
          <w:rFonts w:hint="eastAsia"/>
          <w:lang w:eastAsia="zh-CN"/>
        </w:rPr>
      </w:pPr>
      <w:bookmarkStart w:id="10" w:name="heading_11"/>
      <w:r>
        <w:rPr>
          <w:rFonts w:ascii="Arial" w:eastAsia="等线" w:hAnsi="Arial" w:cs="Arial"/>
          <w:b/>
          <w:sz w:val="30"/>
        </w:rPr>
        <w:t>六、图像生成</w:t>
      </w:r>
      <w:r>
        <w:rPr>
          <w:rFonts w:ascii="Arial" w:eastAsia="等线" w:hAnsi="Arial" w:cs="Arial"/>
          <w:b/>
          <w:sz w:val="30"/>
        </w:rPr>
        <w:t xml:space="preserve"> —— </w:t>
      </w:r>
      <w:r>
        <w:rPr>
          <w:rFonts w:ascii="Arial" w:eastAsia="等线" w:hAnsi="Arial" w:cs="Arial"/>
          <w:b/>
          <w:sz w:val="30"/>
        </w:rPr>
        <w:t>活动海报演示</w:t>
      </w:r>
      <w:bookmarkEnd w:id="10"/>
    </w:p>
    <w:p w14:paraId="45AD6B29" w14:textId="77777777" w:rsidR="00CE0D68" w:rsidRDefault="00CE0D68" w:rsidP="00CE0D68">
      <w:pPr>
        <w:spacing w:before="260" w:after="120" w:line="288" w:lineRule="auto"/>
        <w:jc w:val="left"/>
        <w:outlineLvl w:val="3"/>
      </w:pPr>
      <w:bookmarkStart w:id="11" w:name="heading_12"/>
      <w:r>
        <w:rPr>
          <w:rFonts w:ascii="Arial" w:eastAsia="等线" w:hAnsi="Arial" w:cs="Arial"/>
          <w:b/>
          <w:sz w:val="28"/>
        </w:rPr>
        <w:t>场景背景</w:t>
      </w:r>
      <w:bookmarkEnd w:id="11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56AE92AA" w14:textId="77777777" w:rsidTr="00124B1F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4E980" w14:textId="3DEC551C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市场部需要为</w:t>
            </w:r>
            <w:r>
              <w:rPr>
                <w:rFonts w:ascii="Arial" w:eastAsia="等线" w:hAnsi="Arial" w:cs="Arial"/>
                <w:color w:val="646A73"/>
                <w:sz w:val="22"/>
              </w:rPr>
              <w:t>“JOY FEST 2026”</w:t>
            </w:r>
            <w:r>
              <w:rPr>
                <w:rFonts w:ascii="Arial" w:eastAsia="等线" w:hAnsi="Arial" w:cs="Arial"/>
                <w:color w:val="646A73"/>
                <w:sz w:val="22"/>
              </w:rPr>
              <w:t>活动制作一张宣传海报，包含标题、日期、霓虹风格背景。</w:t>
            </w:r>
          </w:p>
        </w:tc>
      </w:tr>
    </w:tbl>
    <w:p w14:paraId="023D6252" w14:textId="77777777" w:rsidR="00CE0D68" w:rsidRPr="00CE0D68" w:rsidRDefault="00CE0D68" w:rsidP="00CE0D68">
      <w:pPr>
        <w:spacing w:before="120" w:after="120" w:line="288" w:lineRule="auto"/>
        <w:jc w:val="left"/>
      </w:pPr>
    </w:p>
    <w:p w14:paraId="07F1A01C" w14:textId="77777777" w:rsidR="00CE0D68" w:rsidRDefault="00CE0D68" w:rsidP="00CE0D6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Prompt</w:t>
      </w:r>
      <w:r>
        <w:rPr>
          <w:rFonts w:ascii="Arial" w:eastAsia="等线" w:hAnsi="Arial" w:cs="Arial"/>
          <w:b/>
          <w:sz w:val="22"/>
        </w:rPr>
        <w:t>（正面案例）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73626B5A" w14:textId="77777777" w:rsidTr="00124B1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80E1E" w14:textId="13F82E40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A corporate event poster, title "JOY FEST 2026" in large bold white letters, subtitle "JUNE 20-22 | SHANGHAI", neon purple and blue gradient background, silhouette of a car and crowd, 16:9, modern festival style.</w:t>
            </w:r>
          </w:p>
        </w:tc>
      </w:tr>
    </w:tbl>
    <w:p w14:paraId="21BD6424" w14:textId="77777777" w:rsidR="00CE0D68" w:rsidRDefault="00CE0D68" w:rsidP="00CE0D68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1138E24E" w14:textId="77777777" w:rsidTr="00124B1F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78A13" w14:textId="177AF118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生成带文字的海报，文字清晰、风格鲜明。</w:t>
            </w:r>
          </w:p>
        </w:tc>
      </w:tr>
    </w:tbl>
    <w:p w14:paraId="280C8803" w14:textId="77777777" w:rsidR="00CE0D68" w:rsidRPr="00CE0D68" w:rsidRDefault="00CE0D68" w:rsidP="00CE0D68">
      <w:pPr>
        <w:spacing w:before="120" w:after="120" w:line="288" w:lineRule="auto"/>
        <w:jc w:val="left"/>
        <w:rPr>
          <w:rFonts w:hint="eastAsia"/>
          <w:lang w:eastAsia="zh-CN"/>
        </w:rPr>
      </w:pPr>
    </w:p>
    <w:p w14:paraId="12A5BEF9" w14:textId="2904E4A6" w:rsidR="00CE0D68" w:rsidRDefault="00CE0D68" w:rsidP="00CE0D68">
      <w:pPr>
        <w:spacing w:before="300" w:after="120" w:line="288" w:lineRule="auto"/>
        <w:jc w:val="left"/>
        <w:outlineLvl w:val="2"/>
        <w:rPr>
          <w:rFonts w:hint="eastAsia"/>
          <w:lang w:eastAsia="zh-CN"/>
        </w:rPr>
      </w:pPr>
      <w:bookmarkStart w:id="12" w:name="heading_13"/>
      <w:r>
        <w:rPr>
          <w:rFonts w:ascii="Arial" w:eastAsia="等线" w:hAnsi="Arial" w:cs="Arial"/>
          <w:b/>
          <w:sz w:val="30"/>
        </w:rPr>
        <w:t>七、图像生成</w:t>
      </w:r>
      <w:r>
        <w:rPr>
          <w:rFonts w:ascii="Arial" w:eastAsia="等线" w:hAnsi="Arial" w:cs="Arial"/>
          <w:b/>
          <w:sz w:val="30"/>
        </w:rPr>
        <w:t xml:space="preserve"> —— </w:t>
      </w:r>
      <w:r>
        <w:rPr>
          <w:rFonts w:ascii="Arial" w:eastAsia="等线" w:hAnsi="Arial" w:cs="Arial"/>
          <w:b/>
          <w:sz w:val="30"/>
        </w:rPr>
        <w:t>社交媒体截图</w:t>
      </w:r>
      <w:bookmarkEnd w:id="12"/>
    </w:p>
    <w:p w14:paraId="7B9C0AC1" w14:textId="77777777" w:rsidR="00CE0D68" w:rsidRDefault="00CE0D68" w:rsidP="00CE0D68">
      <w:pPr>
        <w:spacing w:before="260" w:after="120" w:line="288" w:lineRule="auto"/>
        <w:jc w:val="left"/>
        <w:outlineLvl w:val="3"/>
      </w:pPr>
      <w:bookmarkStart w:id="13" w:name="heading_14"/>
      <w:r>
        <w:rPr>
          <w:rFonts w:ascii="Arial" w:eastAsia="等线" w:hAnsi="Arial" w:cs="Arial"/>
          <w:b/>
          <w:sz w:val="28"/>
        </w:rPr>
        <w:t>场景背景</w:t>
      </w:r>
      <w:bookmarkEnd w:id="13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68055965" w14:textId="77777777" w:rsidTr="00124B1F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58613" w14:textId="77777777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市场部需要模拟一个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TikTok </w:t>
            </w:r>
            <w:r>
              <w:rPr>
                <w:rFonts w:ascii="Arial" w:eastAsia="等线" w:hAnsi="Arial" w:cs="Arial"/>
                <w:color w:val="646A73"/>
                <w:sz w:val="22"/>
              </w:rPr>
              <w:t>爆款视频截图，用于创意提案，包含高点赞量、高播放量和热门评论。</w:t>
            </w:r>
          </w:p>
        </w:tc>
      </w:tr>
    </w:tbl>
    <w:p w14:paraId="3043775F" w14:textId="77777777" w:rsidR="00CE0D68" w:rsidRDefault="00CE0D68" w:rsidP="00CE0D68">
      <w:pPr>
        <w:spacing w:before="120" w:after="120" w:line="288" w:lineRule="auto"/>
        <w:jc w:val="left"/>
        <w:rPr>
          <w:rFonts w:hint="eastAsia"/>
          <w:lang w:eastAsia="zh-CN"/>
        </w:rPr>
      </w:pPr>
    </w:p>
    <w:p w14:paraId="27473EC5" w14:textId="77777777" w:rsidR="00CE0D68" w:rsidRDefault="00CE0D68" w:rsidP="00CE0D6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Prompt</w:t>
      </w:r>
      <w:r>
        <w:rPr>
          <w:rFonts w:ascii="Arial" w:eastAsia="等线" w:hAnsi="Arial" w:cs="Arial"/>
          <w:b/>
          <w:sz w:val="22"/>
        </w:rPr>
        <w:t>（正面案例）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73D249A7" w14:textId="77777777" w:rsidTr="00124B1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FDB70" w14:textId="77777777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A TikTok video screenshot, driving POV from a BMW i5, view count "2.5M", heart icon "189k", caption "Highway autopilot is insane", verified blue check, 9:16 ratio.</w:t>
            </w:r>
          </w:p>
        </w:tc>
      </w:tr>
    </w:tbl>
    <w:p w14:paraId="65607025" w14:textId="77777777" w:rsidR="00CE0D68" w:rsidRDefault="00CE0D68" w:rsidP="00CE0D68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0A84D64B" w14:textId="77777777" w:rsidTr="00124B1F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B2B9C" w14:textId="32B03107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生成带有社交平台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UI </w:t>
            </w:r>
            <w:r>
              <w:rPr>
                <w:rFonts w:ascii="Arial" w:eastAsia="等线" w:hAnsi="Arial" w:cs="Arial"/>
                <w:color w:val="646A73"/>
                <w:sz w:val="22"/>
              </w:rPr>
              <w:t>元素（点赞、播放量、蓝</w:t>
            </w:r>
            <w:r>
              <w:rPr>
                <w:rFonts w:ascii="Arial" w:eastAsia="等线" w:hAnsi="Arial" w:cs="Arial"/>
                <w:color w:val="646A73"/>
                <w:sz w:val="22"/>
              </w:rPr>
              <w:t>V</w:t>
            </w:r>
            <w:r>
              <w:rPr>
                <w:rFonts w:ascii="Arial" w:eastAsia="等线" w:hAnsi="Arial" w:cs="Arial"/>
                <w:color w:val="646A73"/>
                <w:sz w:val="22"/>
              </w:rPr>
              <w:t>认证）的截图，逼真可用。</w:t>
            </w:r>
          </w:p>
        </w:tc>
      </w:tr>
    </w:tbl>
    <w:p w14:paraId="31DB5A71" w14:textId="77777777" w:rsidR="00CE0D68" w:rsidRPr="00CE0D68" w:rsidRDefault="00CE0D68" w:rsidP="00CE0D68">
      <w:pPr>
        <w:spacing w:before="120" w:after="120" w:line="288" w:lineRule="auto"/>
        <w:jc w:val="left"/>
        <w:rPr>
          <w:rFonts w:hint="eastAsia"/>
          <w:lang w:eastAsia="zh-CN"/>
        </w:rPr>
      </w:pPr>
    </w:p>
    <w:p w14:paraId="1AF52A2E" w14:textId="49E5CC13" w:rsidR="00CE0D68" w:rsidRDefault="00CE0D68" w:rsidP="00E959CF">
      <w:pPr>
        <w:spacing w:before="300" w:after="120" w:line="288" w:lineRule="auto"/>
        <w:jc w:val="left"/>
        <w:outlineLvl w:val="2"/>
        <w:rPr>
          <w:rFonts w:hint="eastAsia"/>
          <w:lang w:eastAsia="zh-CN"/>
        </w:rPr>
      </w:pPr>
      <w:bookmarkStart w:id="14" w:name="heading_15"/>
      <w:r>
        <w:rPr>
          <w:rFonts w:ascii="Arial" w:eastAsia="等线" w:hAnsi="Arial" w:cs="Arial"/>
          <w:b/>
          <w:sz w:val="30"/>
        </w:rPr>
        <w:t>八、图像生成</w:t>
      </w:r>
      <w:r>
        <w:rPr>
          <w:rFonts w:ascii="Arial" w:eastAsia="等线" w:hAnsi="Arial" w:cs="Arial"/>
          <w:b/>
          <w:sz w:val="30"/>
        </w:rPr>
        <w:t xml:space="preserve"> —— </w:t>
      </w:r>
      <w:r>
        <w:rPr>
          <w:rFonts w:ascii="Arial" w:eastAsia="等线" w:hAnsi="Arial" w:cs="Arial"/>
          <w:b/>
          <w:sz w:val="30"/>
        </w:rPr>
        <w:t>复古旅行海报</w:t>
      </w:r>
      <w:bookmarkEnd w:id="14"/>
    </w:p>
    <w:p w14:paraId="4A5FD94A" w14:textId="77777777" w:rsidR="00CE0D68" w:rsidRDefault="00CE0D68" w:rsidP="00CE0D68">
      <w:pPr>
        <w:spacing w:before="260" w:after="120" w:line="288" w:lineRule="auto"/>
        <w:jc w:val="left"/>
        <w:outlineLvl w:val="3"/>
      </w:pPr>
      <w:bookmarkStart w:id="15" w:name="heading_16"/>
      <w:r>
        <w:rPr>
          <w:rFonts w:ascii="Arial" w:eastAsia="等线" w:hAnsi="Arial" w:cs="Arial"/>
          <w:b/>
          <w:sz w:val="28"/>
        </w:rPr>
        <w:t>场景背景</w:t>
      </w:r>
      <w:bookmarkEnd w:id="15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0DAF55E0" w14:textId="77777777" w:rsidTr="00124B1F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FB6A9" w14:textId="5BBEBF20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lastRenderedPageBreak/>
              <w:t>品牌部门需要一张复古风格的旅行海报，用于文化宣传或内部装饰，融合</w:t>
            </w:r>
            <w:r w:rsidR="00E959CF">
              <w:rPr>
                <w:rFonts w:ascii="Arial" w:eastAsia="等线" w:hAnsi="Arial" w:cs="Arial" w:hint="eastAsia"/>
                <w:color w:val="646A73"/>
                <w:sz w:val="22"/>
                <w:lang w:eastAsia="zh-CN"/>
              </w:rPr>
              <w:t>某公司</w:t>
            </w:r>
            <w:r>
              <w:rPr>
                <w:rFonts w:ascii="Arial" w:eastAsia="等线" w:hAnsi="Arial" w:cs="Arial"/>
                <w:color w:val="646A73"/>
                <w:sz w:val="22"/>
              </w:rPr>
              <w:t>元素和地中海风光。</w:t>
            </w:r>
          </w:p>
        </w:tc>
      </w:tr>
    </w:tbl>
    <w:p w14:paraId="1A7E3C1B" w14:textId="77777777" w:rsidR="00CE0D68" w:rsidRDefault="00CE0D68" w:rsidP="00CE0D68">
      <w:pPr>
        <w:spacing w:before="120" w:after="120" w:line="288" w:lineRule="auto"/>
        <w:jc w:val="left"/>
      </w:pPr>
    </w:p>
    <w:p w14:paraId="77D4A774" w14:textId="77777777" w:rsidR="00CE0D68" w:rsidRDefault="00CE0D68" w:rsidP="00CE0D6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Prompt</w:t>
      </w:r>
      <w:r>
        <w:rPr>
          <w:rFonts w:ascii="Arial" w:eastAsia="等线" w:hAnsi="Arial" w:cs="Arial"/>
          <w:b/>
          <w:sz w:val="22"/>
        </w:rPr>
        <w:t>（正面案例）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266D553B" w14:textId="77777777" w:rsidTr="00124B1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91091" w14:textId="69F7B2C0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Amalfi Coast vintage travel poster, hand-drawn pencil illustration, pastel Mediterranean colors, Italian coastline with lemon trees and sailboats, text "DRIVE THE DREAM" in elegant serif, </w:t>
            </w:r>
            <w:r w:rsidR="00E959CF">
              <w:rPr>
                <w:rFonts w:asciiTheme="minorEastAsia" w:hAnsiTheme="minorEastAsia" w:cs="Consolas" w:hint="eastAsia"/>
                <w:sz w:val="22"/>
                <w:lang w:eastAsia="zh-CN"/>
              </w:rPr>
              <w:t>One</w:t>
            </w:r>
            <w:r w:rsidR="00E959CF">
              <w:rPr>
                <w:rFonts w:ascii="Consolas" w:hAnsi="Consolas" w:cs="Consolas" w:hint="eastAsia"/>
                <w:sz w:val="22"/>
                <w:lang w:eastAsia="zh-CN"/>
              </w:rPr>
              <w:t xml:space="preserve"> company </w:t>
            </w:r>
            <w:r>
              <w:rPr>
                <w:rFonts w:ascii="Consolas" w:eastAsia="Consolas" w:hAnsi="Consolas" w:cs="Consolas"/>
                <w:sz w:val="22"/>
              </w:rPr>
              <w:t>logo small at bottom, 1950s tourism aesthetic, 3:4 ratio.</w:t>
            </w:r>
          </w:p>
        </w:tc>
      </w:tr>
    </w:tbl>
    <w:p w14:paraId="4B6B8802" w14:textId="77777777" w:rsidR="00CE0D68" w:rsidRDefault="00CE0D68" w:rsidP="00CE0D68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74D368D0" w14:textId="77777777" w:rsidTr="00124B1F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D8AD1" w14:textId="6B6944DF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生成具有艺术感和品牌调性的复古海报。</w:t>
            </w:r>
          </w:p>
        </w:tc>
      </w:tr>
    </w:tbl>
    <w:p w14:paraId="223AD993" w14:textId="77777777" w:rsidR="00CE0D68" w:rsidRPr="00E959CF" w:rsidRDefault="00CE0D68" w:rsidP="00CE0D68">
      <w:pPr>
        <w:spacing w:before="120" w:after="120" w:line="288" w:lineRule="auto"/>
        <w:jc w:val="left"/>
        <w:rPr>
          <w:rFonts w:hint="eastAsia"/>
          <w:lang w:eastAsia="zh-CN"/>
        </w:rPr>
      </w:pPr>
    </w:p>
    <w:p w14:paraId="5B15F6C6" w14:textId="0572BA25" w:rsidR="00CE0D68" w:rsidRDefault="00CE0D68" w:rsidP="00FE5A33">
      <w:pPr>
        <w:spacing w:before="300" w:after="120" w:line="288" w:lineRule="auto"/>
        <w:jc w:val="left"/>
        <w:outlineLvl w:val="2"/>
        <w:rPr>
          <w:rFonts w:hint="eastAsia"/>
          <w:lang w:eastAsia="zh-CN"/>
        </w:rPr>
      </w:pPr>
      <w:bookmarkStart w:id="16" w:name="heading_17"/>
      <w:r>
        <w:rPr>
          <w:rFonts w:ascii="Arial" w:eastAsia="等线" w:hAnsi="Arial" w:cs="Arial"/>
          <w:b/>
          <w:sz w:val="30"/>
        </w:rPr>
        <w:t>九、图像生成</w:t>
      </w:r>
      <w:r>
        <w:rPr>
          <w:rFonts w:ascii="Arial" w:eastAsia="等线" w:hAnsi="Arial" w:cs="Arial"/>
          <w:b/>
          <w:sz w:val="30"/>
        </w:rPr>
        <w:t xml:space="preserve"> —— UI </w:t>
      </w:r>
      <w:r>
        <w:rPr>
          <w:rFonts w:ascii="Arial" w:eastAsia="等线" w:hAnsi="Arial" w:cs="Arial"/>
          <w:b/>
          <w:sz w:val="30"/>
        </w:rPr>
        <w:t>模拟演示</w:t>
      </w:r>
      <w:bookmarkEnd w:id="16"/>
    </w:p>
    <w:p w14:paraId="74A8FFB7" w14:textId="77777777" w:rsidR="00CE0D68" w:rsidRDefault="00CE0D68" w:rsidP="00CE0D68">
      <w:pPr>
        <w:spacing w:before="260" w:after="120" w:line="288" w:lineRule="auto"/>
        <w:jc w:val="left"/>
        <w:outlineLvl w:val="3"/>
      </w:pPr>
      <w:bookmarkStart w:id="17" w:name="heading_18"/>
      <w:r>
        <w:rPr>
          <w:rFonts w:ascii="Arial" w:eastAsia="等线" w:hAnsi="Arial" w:cs="Arial"/>
          <w:b/>
          <w:sz w:val="28"/>
        </w:rPr>
        <w:t>场景背景</w:t>
      </w:r>
      <w:bookmarkEnd w:id="17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142B1CD8" w14:textId="77777777" w:rsidTr="00124B1F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6FE01" w14:textId="0B1D7DE0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产品团队需要展示</w:t>
            </w:r>
            <w:r w:rsidR="00FE5A33">
              <w:rPr>
                <w:rFonts w:ascii="Arial" w:eastAsia="等线" w:hAnsi="Arial" w:cs="Arial" w:hint="eastAsia"/>
                <w:color w:val="646A73"/>
                <w:sz w:val="22"/>
                <w:lang w:eastAsia="zh-CN"/>
              </w:rPr>
              <w:t>某公司</w:t>
            </w:r>
            <w:r>
              <w:rPr>
                <w:rFonts w:ascii="Arial" w:eastAsia="等线" w:hAnsi="Arial" w:cs="Arial"/>
                <w:color w:val="646A73"/>
                <w:sz w:val="22"/>
              </w:rPr>
              <w:t>车主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App </w:t>
            </w:r>
            <w:r>
              <w:rPr>
                <w:rFonts w:ascii="Arial" w:eastAsia="等线" w:hAnsi="Arial" w:cs="Arial"/>
                <w:color w:val="646A73"/>
                <w:sz w:val="22"/>
              </w:rPr>
              <w:t>的界面设计概念，用于汇报或用户手册配图，要求深色模式、关键信息突出。</w:t>
            </w:r>
          </w:p>
        </w:tc>
      </w:tr>
    </w:tbl>
    <w:p w14:paraId="54FE51F3" w14:textId="77777777" w:rsidR="00CE0D68" w:rsidRDefault="00CE0D68" w:rsidP="00CE0D68">
      <w:pPr>
        <w:spacing w:before="120" w:after="120" w:line="288" w:lineRule="auto"/>
        <w:jc w:val="left"/>
        <w:rPr>
          <w:rFonts w:hint="eastAsia"/>
          <w:lang w:eastAsia="zh-CN"/>
        </w:rPr>
      </w:pPr>
    </w:p>
    <w:p w14:paraId="3B9ABC0E" w14:textId="77777777" w:rsidR="00CE0D68" w:rsidRDefault="00CE0D68" w:rsidP="00CE0D6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Prompt</w:t>
      </w:r>
      <w:r>
        <w:rPr>
          <w:rFonts w:ascii="Arial" w:eastAsia="等线" w:hAnsi="Arial" w:cs="Arial"/>
          <w:b/>
          <w:sz w:val="22"/>
        </w:rPr>
        <w:t>（正面案例）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76972776" w14:textId="77777777" w:rsidTr="00124B1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D4AB0" w14:textId="5AB01135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iPhone 17 Pro mockup showing a </w:t>
            </w:r>
            <w:r w:rsidR="00FE5A33">
              <w:rPr>
                <w:rFonts w:asciiTheme="minorEastAsia" w:hAnsiTheme="minorEastAsia" w:cs="Consolas" w:hint="eastAsia"/>
                <w:sz w:val="22"/>
                <w:lang w:eastAsia="zh-CN"/>
              </w:rPr>
              <w:t>company</w:t>
            </w:r>
            <w:r>
              <w:rPr>
                <w:rFonts w:ascii="Consolas" w:eastAsia="Consolas" w:hAnsi="Consolas" w:cs="Consolas"/>
                <w:sz w:val="22"/>
              </w:rPr>
              <w:t xml:space="preserve"> owner app dashboard, dark mode, large "MY i5" text, battery range "412 km", tire pressure all green, bottom navigation with 4 icons, clean modern UI.</w:t>
            </w:r>
          </w:p>
        </w:tc>
      </w:tr>
    </w:tbl>
    <w:p w14:paraId="1FD1DECB" w14:textId="77777777" w:rsidR="00CE0D68" w:rsidRDefault="00CE0D68" w:rsidP="00CE0D68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0D68" w14:paraId="705FDDDB" w14:textId="77777777" w:rsidTr="00124B1F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CCE36" w14:textId="1ED29A6E" w:rsidR="00CE0D68" w:rsidRDefault="00CE0D68" w:rsidP="00124B1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生成逼真的手机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App </w:t>
            </w:r>
            <w:r>
              <w:rPr>
                <w:rFonts w:ascii="Arial" w:eastAsia="等线" w:hAnsi="Arial" w:cs="Arial"/>
                <w:color w:val="646A73"/>
                <w:sz w:val="22"/>
              </w:rPr>
              <w:t>界面，包含数据卡片和底部导航栏。</w:t>
            </w:r>
          </w:p>
        </w:tc>
      </w:tr>
    </w:tbl>
    <w:p w14:paraId="4689EA5C" w14:textId="403D757F" w:rsidR="00CE0D68" w:rsidRDefault="00FE5A33" w:rsidP="00CE0D68">
      <w:pPr>
        <w:spacing w:before="120" w:after="120" w:line="288" w:lineRule="auto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生成</w:t>
      </w:r>
      <w:r w:rsidR="00CE0D68" w:rsidRPr="03EF44F1">
        <w:rPr>
          <w:rFonts w:ascii="Arial" w:eastAsia="等线" w:hAnsi="Arial" w:cs="Arial"/>
          <w:sz w:val="22"/>
        </w:rPr>
        <w:t>prompt</w:t>
      </w:r>
      <w:r w:rsidR="00CE0D68" w:rsidRPr="14B823E0"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 w:hint="eastAsia"/>
          <w:sz w:val="22"/>
          <w:lang w:eastAsia="zh-CN"/>
        </w:rPr>
        <w:t>的</w:t>
      </w:r>
      <w:r>
        <w:rPr>
          <w:rFonts w:ascii="Arial" w:eastAsia="等线" w:hAnsi="Arial" w:cs="Arial" w:hint="eastAsia"/>
          <w:sz w:val="22"/>
          <w:lang w:eastAsia="zh-CN"/>
        </w:rPr>
        <w:t>prompt</w:t>
      </w:r>
    </w:p>
    <w:p w14:paraId="33F0A9AF" w14:textId="77777777" w:rsidR="00CE0D68" w:rsidRDefault="00CE0D68" w:rsidP="00CE0D68">
      <w:pPr>
        <w:spacing w:before="120" w:after="120" w:line="288" w:lineRule="auto"/>
        <w:jc w:val="left"/>
      </w:pPr>
      <w:r w:rsidRPr="54935289">
        <w:rPr>
          <w:rFonts w:ascii="Arial" w:eastAsia="等线" w:hAnsi="Arial" w:cs="Arial"/>
          <w:sz w:val="22"/>
        </w:rPr>
        <w:lastRenderedPageBreak/>
        <w:t>你是一个</w:t>
      </w:r>
      <w:r w:rsidRPr="54935289">
        <w:rPr>
          <w:rFonts w:ascii="Arial" w:eastAsia="等线" w:hAnsi="Arial" w:cs="Arial"/>
          <w:sz w:val="22"/>
        </w:rPr>
        <w:t xml:space="preserve"> Prompt </w:t>
      </w:r>
      <w:r w:rsidRPr="54935289">
        <w:rPr>
          <w:rFonts w:ascii="Arial" w:eastAsia="等线" w:hAnsi="Arial" w:cs="Arial"/>
          <w:sz w:val="22"/>
        </w:rPr>
        <w:t>工程师。请通过多轮提问帮我生成一个专业</w:t>
      </w:r>
      <w:r w:rsidRPr="54935289">
        <w:rPr>
          <w:rFonts w:ascii="Arial" w:eastAsia="等线" w:hAnsi="Arial" w:cs="Arial"/>
          <w:sz w:val="22"/>
        </w:rPr>
        <w:t xml:space="preserve"> Prompt</w:t>
      </w:r>
      <w:r w:rsidRPr="54935289">
        <w:rPr>
          <w:rFonts w:ascii="Arial" w:eastAsia="等线" w:hAnsi="Arial" w:cs="Arial"/>
          <w:sz w:val="22"/>
        </w:rPr>
        <w:t>。</w:t>
      </w:r>
    </w:p>
    <w:p w14:paraId="32AA6562" w14:textId="77777777" w:rsidR="00CE0D68" w:rsidRDefault="00CE0D68" w:rsidP="00CE0D68">
      <w:pPr>
        <w:spacing w:before="120" w:after="120" w:line="288" w:lineRule="auto"/>
        <w:jc w:val="left"/>
      </w:pPr>
      <w:r w:rsidRPr="54935289">
        <w:rPr>
          <w:rFonts w:ascii="Arial" w:eastAsia="等线" w:hAnsi="Arial" w:cs="Arial"/>
          <w:sz w:val="22"/>
        </w:rPr>
        <w:t>依次问我：</w:t>
      </w:r>
    </w:p>
    <w:p w14:paraId="4E002D07" w14:textId="77777777" w:rsidR="00CE0D68" w:rsidRDefault="00CE0D68" w:rsidP="00CE0D68">
      <w:pPr>
        <w:spacing w:before="120" w:after="120" w:line="288" w:lineRule="auto"/>
        <w:jc w:val="left"/>
      </w:pPr>
      <w:r w:rsidRPr="54935289">
        <w:rPr>
          <w:rFonts w:ascii="Arial" w:eastAsia="等线" w:hAnsi="Arial" w:cs="Arial"/>
          <w:sz w:val="22"/>
        </w:rPr>
        <w:t xml:space="preserve">1. </w:t>
      </w:r>
      <w:r w:rsidRPr="54935289">
        <w:rPr>
          <w:rFonts w:ascii="Arial" w:eastAsia="等线" w:hAnsi="Arial" w:cs="Arial"/>
          <w:sz w:val="22"/>
        </w:rPr>
        <w:t>任务类型（</w:t>
      </w:r>
      <w:r w:rsidRPr="54935289">
        <w:rPr>
          <w:rFonts w:ascii="Arial" w:eastAsia="等线" w:hAnsi="Arial" w:cs="Arial"/>
          <w:sz w:val="22"/>
        </w:rPr>
        <w:t>PPT</w:t>
      </w:r>
      <w:r w:rsidRPr="54935289">
        <w:rPr>
          <w:rFonts w:ascii="Arial" w:eastAsia="等线" w:hAnsi="Arial" w:cs="Arial"/>
          <w:sz w:val="22"/>
        </w:rPr>
        <w:t>大纲</w:t>
      </w:r>
      <w:r w:rsidRPr="54935289">
        <w:rPr>
          <w:rFonts w:ascii="Arial" w:eastAsia="等线" w:hAnsi="Arial" w:cs="Arial"/>
          <w:sz w:val="22"/>
        </w:rPr>
        <w:t>/Excel</w:t>
      </w:r>
      <w:r w:rsidRPr="54935289">
        <w:rPr>
          <w:rFonts w:ascii="Arial" w:eastAsia="等线" w:hAnsi="Arial" w:cs="Arial"/>
          <w:sz w:val="22"/>
        </w:rPr>
        <w:t>分析</w:t>
      </w:r>
      <w:r w:rsidRPr="54935289">
        <w:rPr>
          <w:rFonts w:ascii="Arial" w:eastAsia="等线" w:hAnsi="Arial" w:cs="Arial"/>
          <w:sz w:val="22"/>
        </w:rPr>
        <w:t>/Word</w:t>
      </w:r>
      <w:r w:rsidRPr="54935289">
        <w:rPr>
          <w:rFonts w:ascii="Arial" w:eastAsia="等线" w:hAnsi="Arial" w:cs="Arial"/>
          <w:sz w:val="22"/>
        </w:rPr>
        <w:t>报告</w:t>
      </w:r>
      <w:r w:rsidRPr="54935289">
        <w:rPr>
          <w:rFonts w:ascii="Arial" w:eastAsia="等线" w:hAnsi="Arial" w:cs="Arial"/>
          <w:sz w:val="22"/>
        </w:rPr>
        <w:t>/</w:t>
      </w:r>
      <w:r w:rsidRPr="54935289">
        <w:rPr>
          <w:rFonts w:ascii="Arial" w:eastAsia="等线" w:hAnsi="Arial" w:cs="Arial"/>
          <w:sz w:val="22"/>
        </w:rPr>
        <w:t>邮件</w:t>
      </w:r>
      <w:r w:rsidRPr="54935289">
        <w:rPr>
          <w:rFonts w:ascii="Arial" w:eastAsia="等线" w:hAnsi="Arial" w:cs="Arial"/>
          <w:sz w:val="22"/>
        </w:rPr>
        <w:t>/</w:t>
      </w:r>
      <w:r w:rsidRPr="54935289">
        <w:rPr>
          <w:rFonts w:ascii="Arial" w:eastAsia="等线" w:hAnsi="Arial" w:cs="Arial"/>
          <w:sz w:val="22"/>
        </w:rPr>
        <w:t>搜索聚合</w:t>
      </w:r>
      <w:r w:rsidRPr="54935289">
        <w:rPr>
          <w:rFonts w:ascii="Arial" w:eastAsia="等线" w:hAnsi="Arial" w:cs="Arial"/>
          <w:sz w:val="22"/>
        </w:rPr>
        <w:t>/</w:t>
      </w:r>
      <w:r w:rsidRPr="54935289">
        <w:rPr>
          <w:rFonts w:ascii="Arial" w:eastAsia="等线" w:hAnsi="Arial" w:cs="Arial"/>
          <w:sz w:val="22"/>
        </w:rPr>
        <w:t>图像生成）</w:t>
      </w:r>
    </w:p>
    <w:p w14:paraId="77CC49DE" w14:textId="77777777" w:rsidR="00CE0D68" w:rsidRDefault="00CE0D68" w:rsidP="00CE0D68">
      <w:pPr>
        <w:spacing w:before="120" w:after="120" w:line="288" w:lineRule="auto"/>
        <w:jc w:val="left"/>
      </w:pPr>
      <w:r w:rsidRPr="54935289">
        <w:rPr>
          <w:rFonts w:ascii="Arial" w:eastAsia="等线" w:hAnsi="Arial" w:cs="Arial"/>
          <w:sz w:val="22"/>
        </w:rPr>
        <w:t xml:space="preserve">2. </w:t>
      </w:r>
      <w:r w:rsidRPr="54935289">
        <w:rPr>
          <w:rFonts w:ascii="Arial" w:eastAsia="等线" w:hAnsi="Arial" w:cs="Arial"/>
          <w:sz w:val="22"/>
        </w:rPr>
        <w:t>目标受众</w:t>
      </w:r>
    </w:p>
    <w:p w14:paraId="733AD22A" w14:textId="77777777" w:rsidR="00CE0D68" w:rsidRDefault="00CE0D68" w:rsidP="00CE0D68">
      <w:pPr>
        <w:spacing w:before="120" w:after="120" w:line="288" w:lineRule="auto"/>
        <w:jc w:val="left"/>
      </w:pPr>
      <w:r w:rsidRPr="54935289">
        <w:rPr>
          <w:rFonts w:ascii="Arial" w:eastAsia="等线" w:hAnsi="Arial" w:cs="Arial"/>
          <w:sz w:val="22"/>
        </w:rPr>
        <w:t xml:space="preserve">3. </w:t>
      </w:r>
      <w:r w:rsidRPr="54935289">
        <w:rPr>
          <w:rFonts w:ascii="Arial" w:eastAsia="等线" w:hAnsi="Arial" w:cs="Arial"/>
          <w:sz w:val="22"/>
        </w:rPr>
        <w:t>期望的内容深度或风格</w:t>
      </w:r>
    </w:p>
    <w:p w14:paraId="329D93AA" w14:textId="77777777" w:rsidR="00CE0D68" w:rsidRDefault="00CE0D68" w:rsidP="00CE0D68">
      <w:pPr>
        <w:spacing w:before="120" w:after="120" w:line="288" w:lineRule="auto"/>
        <w:jc w:val="left"/>
      </w:pPr>
      <w:r w:rsidRPr="54935289">
        <w:rPr>
          <w:rFonts w:ascii="Arial" w:eastAsia="等线" w:hAnsi="Arial" w:cs="Arial"/>
          <w:sz w:val="22"/>
        </w:rPr>
        <w:t xml:space="preserve">4. </w:t>
      </w:r>
      <w:r w:rsidRPr="54935289">
        <w:rPr>
          <w:rFonts w:ascii="Arial" w:eastAsia="等线" w:hAnsi="Arial" w:cs="Arial"/>
          <w:sz w:val="22"/>
        </w:rPr>
        <w:t>输入信息（如有）</w:t>
      </w:r>
    </w:p>
    <w:p w14:paraId="6236A4B7" w14:textId="77777777" w:rsidR="00CE0D68" w:rsidRDefault="00CE0D68" w:rsidP="00CE0D68">
      <w:pPr>
        <w:spacing w:before="120" w:after="120" w:line="288" w:lineRule="auto"/>
        <w:jc w:val="left"/>
      </w:pPr>
      <w:r w:rsidRPr="54935289">
        <w:rPr>
          <w:rFonts w:ascii="Arial" w:eastAsia="等线" w:hAnsi="Arial" w:cs="Arial"/>
          <w:sz w:val="22"/>
        </w:rPr>
        <w:t xml:space="preserve">5. </w:t>
      </w:r>
      <w:r w:rsidRPr="54935289">
        <w:rPr>
          <w:rFonts w:ascii="Arial" w:eastAsia="等线" w:hAnsi="Arial" w:cs="Arial"/>
          <w:sz w:val="22"/>
        </w:rPr>
        <w:t>输出格式（纯文本</w:t>
      </w:r>
      <w:r w:rsidRPr="54935289">
        <w:rPr>
          <w:rFonts w:ascii="Arial" w:eastAsia="等线" w:hAnsi="Arial" w:cs="Arial"/>
          <w:sz w:val="22"/>
        </w:rPr>
        <w:t>/</w:t>
      </w:r>
      <w:r w:rsidRPr="54935289">
        <w:rPr>
          <w:rFonts w:ascii="Arial" w:eastAsia="等线" w:hAnsi="Arial" w:cs="Arial"/>
          <w:sz w:val="22"/>
        </w:rPr>
        <w:t>表格</w:t>
      </w:r>
      <w:r w:rsidRPr="54935289">
        <w:rPr>
          <w:rFonts w:ascii="Arial" w:eastAsia="等线" w:hAnsi="Arial" w:cs="Arial"/>
          <w:sz w:val="22"/>
        </w:rPr>
        <w:t>/</w:t>
      </w:r>
      <w:r w:rsidRPr="54935289">
        <w:rPr>
          <w:rFonts w:ascii="Arial" w:eastAsia="等线" w:hAnsi="Arial" w:cs="Arial"/>
          <w:sz w:val="22"/>
        </w:rPr>
        <w:t>列表</w:t>
      </w:r>
      <w:r w:rsidRPr="54935289">
        <w:rPr>
          <w:rFonts w:ascii="Arial" w:eastAsia="等线" w:hAnsi="Arial" w:cs="Arial"/>
          <w:sz w:val="22"/>
        </w:rPr>
        <w:t>/</w:t>
      </w:r>
      <w:r w:rsidRPr="54935289">
        <w:rPr>
          <w:rFonts w:ascii="Arial" w:eastAsia="等线" w:hAnsi="Arial" w:cs="Arial"/>
          <w:sz w:val="22"/>
        </w:rPr>
        <w:t>图片比例）</w:t>
      </w:r>
    </w:p>
    <w:p w14:paraId="6559F704" w14:textId="77777777" w:rsidR="00CE0D68" w:rsidRDefault="00CE0D68" w:rsidP="00CE0D68">
      <w:pPr>
        <w:spacing w:before="120" w:after="120" w:line="288" w:lineRule="auto"/>
        <w:jc w:val="left"/>
      </w:pPr>
      <w:r w:rsidRPr="54935289">
        <w:rPr>
          <w:rFonts w:ascii="Arial" w:eastAsia="等线" w:hAnsi="Arial" w:cs="Arial"/>
          <w:sz w:val="22"/>
        </w:rPr>
        <w:t xml:space="preserve">6. </w:t>
      </w:r>
      <w:r w:rsidRPr="54935289">
        <w:rPr>
          <w:rFonts w:ascii="Arial" w:eastAsia="等线" w:hAnsi="Arial" w:cs="Arial"/>
          <w:sz w:val="22"/>
        </w:rPr>
        <w:t>最需要避免的问题</w:t>
      </w:r>
    </w:p>
    <w:p w14:paraId="47663BEE" w14:textId="77777777" w:rsidR="00CE0D68" w:rsidRDefault="00CE0D68" w:rsidP="00CE0D68">
      <w:pPr>
        <w:spacing w:before="120" w:after="120" w:line="288" w:lineRule="auto"/>
        <w:jc w:val="left"/>
      </w:pPr>
      <w:r w:rsidRPr="54935289">
        <w:rPr>
          <w:rFonts w:ascii="Arial" w:eastAsia="等线" w:hAnsi="Arial" w:cs="Arial"/>
          <w:sz w:val="22"/>
        </w:rPr>
        <w:t>最后输出完整的</w:t>
      </w:r>
      <w:r w:rsidRPr="54935289">
        <w:rPr>
          <w:rFonts w:ascii="Arial" w:eastAsia="等线" w:hAnsi="Arial" w:cs="Arial"/>
          <w:sz w:val="22"/>
        </w:rPr>
        <w:t xml:space="preserve"> Prompt</w:t>
      </w:r>
      <w:r w:rsidRPr="54935289">
        <w:rPr>
          <w:rFonts w:ascii="Arial" w:eastAsia="等线" w:hAnsi="Arial" w:cs="Arial"/>
          <w:sz w:val="22"/>
        </w:rPr>
        <w:t>。</w:t>
      </w:r>
    </w:p>
    <w:p w14:paraId="79A36602" w14:textId="77777777" w:rsidR="00CE0D68" w:rsidRPr="00CE0D68" w:rsidRDefault="00CE0D68">
      <w:pPr>
        <w:rPr>
          <w:rFonts w:hint="eastAsia"/>
          <w:lang w:eastAsia="zh-CN"/>
        </w:rPr>
      </w:pPr>
    </w:p>
    <w:sectPr w:rsidR="00CE0D68" w:rsidRPr="00CE0D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1DA82" w14:textId="77777777" w:rsidR="007869C6" w:rsidRDefault="007869C6" w:rsidP="00C82DD0">
      <w:pPr>
        <w:rPr>
          <w:rFonts w:hint="eastAsia"/>
        </w:rPr>
      </w:pPr>
      <w:r>
        <w:separator/>
      </w:r>
    </w:p>
  </w:endnote>
  <w:endnote w:type="continuationSeparator" w:id="0">
    <w:p w14:paraId="67D6D48F" w14:textId="77777777" w:rsidR="007869C6" w:rsidRDefault="007869C6" w:rsidP="00C82DD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CA8F0" w14:textId="77777777" w:rsidR="007869C6" w:rsidRDefault="007869C6" w:rsidP="00C82DD0">
      <w:pPr>
        <w:rPr>
          <w:rFonts w:hint="eastAsia"/>
        </w:rPr>
      </w:pPr>
      <w:r>
        <w:separator/>
      </w:r>
    </w:p>
  </w:footnote>
  <w:footnote w:type="continuationSeparator" w:id="0">
    <w:p w14:paraId="3F14EA0D" w14:textId="77777777" w:rsidR="007869C6" w:rsidRDefault="007869C6" w:rsidP="00C82DD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F205925"/>
    <w:multiLevelType w:val="singleLevel"/>
    <w:tmpl w:val="BF205925"/>
    <w:lvl w:ilvl="0">
      <w:start w:val="4"/>
      <w:numFmt w:val="decimal"/>
      <w:lvlText w:val="%1."/>
      <w:lvlJc w:val="left"/>
      <w:rPr>
        <w:color w:val="3370FF"/>
      </w:rPr>
    </w:lvl>
  </w:abstractNum>
  <w:abstractNum w:abstractNumId="1" w15:restartNumberingAfterBreak="0">
    <w:nsid w:val="CF092B84"/>
    <w:multiLevelType w:val="singleLevel"/>
    <w:tmpl w:val="CF092B84"/>
    <w:lvl w:ilvl="0">
      <w:start w:val="2"/>
      <w:numFmt w:val="decimal"/>
      <w:lvlText w:val="%1."/>
      <w:lvlJc w:val="left"/>
      <w:rPr>
        <w:color w:val="3370FF"/>
      </w:rPr>
    </w:lvl>
  </w:abstractNum>
  <w:abstractNum w:abstractNumId="2" w15:restartNumberingAfterBreak="0">
    <w:nsid w:val="0053208E"/>
    <w:multiLevelType w:val="singleLevel"/>
    <w:tmpl w:val="0053208E"/>
    <w:lvl w:ilvl="0">
      <w:start w:val="1"/>
      <w:numFmt w:val="decimal"/>
      <w:lvlText w:val="%1."/>
      <w:lvlJc w:val="left"/>
      <w:rPr>
        <w:color w:val="3370FF"/>
      </w:rPr>
    </w:lvl>
  </w:abstractNum>
  <w:abstractNum w:abstractNumId="3" w15:restartNumberingAfterBreak="0">
    <w:nsid w:val="59ADCABA"/>
    <w:multiLevelType w:val="singleLevel"/>
    <w:tmpl w:val="59ADCABA"/>
    <w:lvl w:ilvl="0">
      <w:start w:val="3"/>
      <w:numFmt w:val="decimal"/>
      <w:lvlText w:val="%1."/>
      <w:lvlJc w:val="left"/>
      <w:rPr>
        <w:color w:val="3370FF"/>
      </w:rPr>
    </w:lvl>
  </w:abstractNum>
  <w:abstractNum w:abstractNumId="4" w15:restartNumberingAfterBreak="0">
    <w:nsid w:val="72B55C6F"/>
    <w:multiLevelType w:val="hybridMultilevel"/>
    <w:tmpl w:val="40F691B2"/>
    <w:lvl w:ilvl="0" w:tplc="FE6AEBE4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8170952">
    <w:abstractNumId w:val="1"/>
  </w:num>
  <w:num w:numId="2" w16cid:durableId="123161668">
    <w:abstractNumId w:val="2"/>
  </w:num>
  <w:num w:numId="3" w16cid:durableId="1640302488">
    <w:abstractNumId w:val="3"/>
  </w:num>
  <w:num w:numId="4" w16cid:durableId="56514814">
    <w:abstractNumId w:val="0"/>
  </w:num>
  <w:num w:numId="5" w16cid:durableId="1290631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B35"/>
    <w:rsid w:val="001F3C5D"/>
    <w:rsid w:val="001F72C0"/>
    <w:rsid w:val="00342852"/>
    <w:rsid w:val="0037592C"/>
    <w:rsid w:val="007869C6"/>
    <w:rsid w:val="008D3E8E"/>
    <w:rsid w:val="00AE6FF4"/>
    <w:rsid w:val="00B33B35"/>
    <w:rsid w:val="00C82DD0"/>
    <w:rsid w:val="00CE0D68"/>
    <w:rsid w:val="00D12A5F"/>
    <w:rsid w:val="00E959CF"/>
    <w:rsid w:val="00FA0B27"/>
    <w:rsid w:val="00FE5A33"/>
    <w:rsid w:val="00FF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521DA9"/>
  <w15:chartTrackingRefBased/>
  <w15:docId w15:val="{33EB1AB9-CF90-43DD-B879-1B3043A7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DD0"/>
    <w:pPr>
      <w:widowControl w:val="0"/>
      <w:spacing w:after="0" w:line="240" w:lineRule="auto"/>
      <w:jc w:val="both"/>
    </w:pPr>
    <w:rPr>
      <w:kern w:val="0"/>
      <w:sz w:val="21"/>
      <w:szCs w:val="22"/>
      <w:lang w:eastAsia="ja-JP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33B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3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3B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3B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3B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3B3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3B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3B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3B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3B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3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3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3B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3B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3B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3B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3B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3B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3B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3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3B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3B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3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3B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3B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3B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3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3B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3B3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2D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82D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82DD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82D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550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李晶</dc:creator>
  <cp:keywords/>
  <dc:description/>
  <cp:lastModifiedBy>李晶</cp:lastModifiedBy>
  <cp:revision>10</cp:revision>
  <dcterms:created xsi:type="dcterms:W3CDTF">2026-04-28T07:37:00Z</dcterms:created>
  <dcterms:modified xsi:type="dcterms:W3CDTF">2026-04-28T08:17:00Z</dcterms:modified>
</cp:coreProperties>
</file>